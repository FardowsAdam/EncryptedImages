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7545981"/>
        <w:docPartObj>
          <w:docPartGallery w:val="Cover Pages"/>
          <w:docPartUnique/>
        </w:docPartObj>
      </w:sdtPr>
      <w:sdtContent>
        <w:p w14:paraId="2F18641F" w14:textId="59C9DFC8" w:rsidR="00C226DC" w:rsidRDefault="00560249">
          <w:r>
            <w:rPr>
              <w:noProof/>
            </w:rPr>
            <mc:AlternateContent>
              <mc:Choice Requires="wpg">
                <w:drawing>
                  <wp:anchor distT="0" distB="0" distL="114300" distR="114300" simplePos="0" relativeHeight="251658240" behindDoc="1" locked="0" layoutInCell="1" allowOverlap="1" wp14:anchorId="55C5CC35" wp14:editId="432E7378">
                    <wp:simplePos x="0" y="0"/>
                    <wp:positionH relativeFrom="page">
                      <wp:posOffset>0</wp:posOffset>
                    </wp:positionH>
                    <wp:positionV relativeFrom="page">
                      <wp:posOffset>-59055</wp:posOffset>
                    </wp:positionV>
                    <wp:extent cx="7769860" cy="10122535"/>
                    <wp:effectExtent l="0" t="0" r="2540" b="0"/>
                    <wp:wrapNone/>
                    <wp:docPr id="193" name="Group 62"/>
                    <wp:cNvGraphicFramePr/>
                    <a:graphic xmlns:a="http://schemas.openxmlformats.org/drawingml/2006/main">
                      <a:graphicData uri="http://schemas.microsoft.com/office/word/2010/wordprocessingGroup">
                        <wpg:wgp>
                          <wpg:cNvGrpSpPr/>
                          <wpg:grpSpPr>
                            <a:xfrm>
                              <a:off x="0" y="0"/>
                              <a:ext cx="7769860" cy="10122535"/>
                              <a:chOff x="0" y="-72300"/>
                              <a:chExt cx="6986309" cy="9204446"/>
                            </a:xfrm>
                          </wpg:grpSpPr>
                          <wps:wsp>
                            <wps:cNvPr id="194" name="Rectangle 194"/>
                            <wps:cNvSpPr/>
                            <wps:spPr>
                              <a:xfrm>
                                <a:off x="0" y="-72300"/>
                                <a:ext cx="6986309" cy="144390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102945"/>
                                <a:ext cx="6986309" cy="502920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463A1" w14:textId="4D672AF1" w:rsidR="00C226DC" w:rsidRDefault="00C226DC">
                                  <w:pPr>
                                    <w:pStyle w:val="NoSpacing"/>
                                    <w:spacing w:before="120"/>
                                    <w:jc w:val="center"/>
                                    <w:rPr>
                                      <w:color w:val="FFFFFF" w:themeColor="background1"/>
                                    </w:rPr>
                                  </w:pPr>
                                </w:p>
                                <w:p w14:paraId="5CDED275" w14:textId="77CCB43A" w:rsidR="00C226DC" w:rsidRDefault="00C226DC">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A51EF">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74487"/>
                                <a:ext cx="6972287"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64A0E0" w14:textId="53B1D5E3" w:rsidR="00C226DC" w:rsidRDefault="00C226DC">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PIXEL PUZZLE MASTER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5C5CC35" id="Group 62" o:spid="_x0000_s1026" style="position:absolute;margin-left:0;margin-top:-4.65pt;width:611.8pt;height:797.05pt;z-index:-251658240;mso-position-horizontal-relative:page;mso-position-vertical-relative:page" coordorigin=",-723" coordsize="69863,92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">
                    <v:rect id="Rectangle 194" o:spid="_x0000_s1027" style="position:absolute;top:-723;width:69863;height:1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a5b592 [3204]" stroked="f" strokeweight="1pt"/>
                    <v:rect id="Rectangle 195" o:spid="_x0000_s1028" style="position:absolute;top:41029;width:69863;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a5b592 [3204]" stroked="f" strokeweight="1pt">
                      <v:textbox inset="36pt,57.6pt,36pt,36pt">
                        <w:txbxContent>
                          <w:p w14:paraId="083463A1" w14:textId="4D672AF1" w:rsidR="00C226DC" w:rsidRDefault="00C226DC">
                            <w:pPr>
                              <w:pStyle w:val="NoSpacing"/>
                              <w:spacing w:before="120"/>
                              <w:jc w:val="center"/>
                              <w:rPr>
                                <w:color w:val="FFFFFF" w:themeColor="background1"/>
                              </w:rPr>
                            </w:pPr>
                          </w:p>
                          <w:p w14:paraId="5CDED275" w14:textId="77CCB43A" w:rsidR="00C226DC" w:rsidRDefault="00C226DC">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A51EF">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44;width:69722;height:27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64A0E0" w14:textId="53B1D5E3" w:rsidR="00C226DC" w:rsidRDefault="00C226DC">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PIXEL PUZZLE MASTER</w:t>
                                </w:r>
                              </w:p>
                            </w:sdtContent>
                          </w:sdt>
                        </w:txbxContent>
                      </v:textbox>
                    </v:shape>
                    <w10:wrap anchorx="page" anchory="page"/>
                  </v:group>
                </w:pict>
              </mc:Fallback>
            </mc:AlternateContent>
          </w:r>
          <w:r w:rsidR="004E0275">
            <w:rPr>
              <w:noProof/>
            </w:rPr>
            <w:drawing>
              <wp:anchor distT="0" distB="0" distL="114300" distR="114300" simplePos="0" relativeHeight="251659264" behindDoc="0" locked="0" layoutInCell="1" allowOverlap="1" wp14:anchorId="60A63626" wp14:editId="309AF471">
                <wp:simplePos x="0" y="0"/>
                <wp:positionH relativeFrom="column">
                  <wp:posOffset>-617220</wp:posOffset>
                </wp:positionH>
                <wp:positionV relativeFrom="paragraph">
                  <wp:posOffset>-676275</wp:posOffset>
                </wp:positionV>
                <wp:extent cx="908685" cy="1009650"/>
                <wp:effectExtent l="0" t="0" r="5715" b="0"/>
                <wp:wrapNone/>
                <wp:docPr id="6968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07" name="Picture 69684307"/>
                        <pic:cNvPicPr/>
                      </pic:nvPicPr>
                      <pic:blipFill>
                        <a:blip r:embed="rId11">
                          <a:extLst>
                            <a:ext uri="{28A0092B-C50C-407E-A947-70E740481C1C}">
                              <a14:useLocalDpi xmlns:a14="http://schemas.microsoft.com/office/drawing/2010/main" val="0"/>
                            </a:ext>
                          </a:extLst>
                        </a:blip>
                        <a:stretch>
                          <a:fillRect/>
                        </a:stretch>
                      </pic:blipFill>
                      <pic:spPr>
                        <a:xfrm>
                          <a:off x="0" y="0"/>
                          <a:ext cx="908685" cy="1009650"/>
                        </a:xfrm>
                        <a:prstGeom prst="rect">
                          <a:avLst/>
                        </a:prstGeom>
                      </pic:spPr>
                    </pic:pic>
                  </a:graphicData>
                </a:graphic>
                <wp14:sizeRelH relativeFrom="margin">
                  <wp14:pctWidth>0</wp14:pctWidth>
                </wp14:sizeRelH>
                <wp14:sizeRelV relativeFrom="margin">
                  <wp14:pctHeight>0</wp14:pctHeight>
                </wp14:sizeRelV>
              </wp:anchor>
            </w:drawing>
          </w:r>
        </w:p>
        <w:p w14:paraId="03EF6987" w14:textId="06B9B9CB" w:rsidR="00C226DC" w:rsidRDefault="004E0275" w:rsidP="00C226DC">
          <w:r>
            <w:rPr>
              <w:noProof/>
            </w:rPr>
            <mc:AlternateContent>
              <mc:Choice Requires="wps">
                <w:drawing>
                  <wp:anchor distT="0" distB="0" distL="114300" distR="114300" simplePos="0" relativeHeight="251660288" behindDoc="0" locked="0" layoutInCell="1" allowOverlap="1" wp14:anchorId="2ADCCD75" wp14:editId="33D7BCB7">
                    <wp:simplePos x="0" y="0"/>
                    <wp:positionH relativeFrom="margin">
                      <wp:align>center</wp:align>
                    </wp:positionH>
                    <wp:positionV relativeFrom="paragraph">
                      <wp:posOffset>4847771</wp:posOffset>
                    </wp:positionV>
                    <wp:extent cx="2796540" cy="2308860"/>
                    <wp:effectExtent l="0" t="0" r="0" b="0"/>
                    <wp:wrapNone/>
                    <wp:docPr id="2052023416" name="Text Box 2"/>
                    <wp:cNvGraphicFramePr/>
                    <a:graphic xmlns:a="http://schemas.openxmlformats.org/drawingml/2006/main">
                      <a:graphicData uri="http://schemas.microsoft.com/office/word/2010/wordprocessingShape">
                        <wps:wsp>
                          <wps:cNvSpPr txBox="1"/>
                          <wps:spPr>
                            <a:xfrm>
                              <a:off x="0" y="0"/>
                              <a:ext cx="2796540" cy="2308860"/>
                            </a:xfrm>
                            <a:prstGeom prst="rect">
                              <a:avLst/>
                            </a:prstGeom>
                            <a:noFill/>
                            <a:ln w="6350">
                              <a:noFill/>
                            </a:ln>
                          </wps:spPr>
                          <wps:txbx>
                            <w:txbxContent>
                              <w:p w14:paraId="047BA94E" w14:textId="1EB48890" w:rsidR="00C226DC"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Kar</w:t>
                                </w:r>
                                <w: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ema</w:t>
                                </w: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w:t>
                                </w:r>
                                <w:r w:rsidR="00C226DC"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baker (4310154)</w:t>
                                </w:r>
                              </w:p>
                              <w:p w14:paraId="22370B2B" w14:textId="77777777"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Ferdows Adam (4313204)</w:t>
                                </w:r>
                              </w:p>
                              <w:p w14:paraId="71069C1E" w14:textId="08D883B2"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Basma Mokhles (4313216)</w:t>
                                </w:r>
                              </w:p>
                              <w:p w14:paraId="5B2D3107" w14:textId="2C4DAB03"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Ghofran Ghazi (4310675)</w:t>
                                </w:r>
                              </w:p>
                              <w:p w14:paraId="399BA971" w14:textId="0691CB75" w:rsidR="00C226DC" w:rsidRPr="00C226DC" w:rsidRDefault="001E7FB0">
                                <w:pPr>
                                  <w:rPr>
                                    <w:b/>
                                    <w:bCs/>
                                  </w:rPr>
                                </w:pP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DCCD75" id="Text Box 2" o:spid="_x0000_s1030" type="#_x0000_t202" style="position:absolute;margin-left:0;margin-top:381.7pt;width:220.2pt;height:181.8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" filled="f" stroked="f" strokeweight=".5pt">
                    <v:textbox>
                      <w:txbxContent>
                        <w:p w14:paraId="047BA94E" w14:textId="1EB48890" w:rsidR="00C226DC"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Kar</w:t>
                          </w:r>
                          <w: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ema</w:t>
                          </w: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w:t>
                          </w:r>
                          <w:r w:rsidR="00C226DC"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baker (4310154)</w:t>
                          </w:r>
                        </w:p>
                        <w:p w14:paraId="22370B2B" w14:textId="77777777"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Ferdows Adam (4313204)</w:t>
                          </w:r>
                        </w:p>
                        <w:p w14:paraId="71069C1E" w14:textId="08D883B2"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Basma Mokhles (4313216)</w:t>
                          </w:r>
                        </w:p>
                        <w:p w14:paraId="5B2D3107" w14:textId="2C4DAB03" w:rsidR="001E7FB0" w:rsidRPr="001E7FB0" w:rsidRDefault="001E7FB0" w:rsidP="001E7FB0">
                          <w:pPr>
                            <w:jc w:val="center"/>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E7FB0">
                            <w:rPr>
                              <w:b/>
                              <w:bCs/>
                              <w:color w:val="FEFAC9"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Ghofran Ghazi (4310675)</w:t>
                          </w:r>
                        </w:p>
                        <w:p w14:paraId="399BA971" w14:textId="0691CB75" w:rsidR="00C226DC" w:rsidRPr="00C226DC" w:rsidRDefault="001E7FB0">
                          <w:pPr>
                            <w:rPr>
                              <w:b/>
                              <w:bCs/>
                            </w:rPr>
                          </w:pPr>
                          <w:r>
                            <w:rPr>
                              <w:b/>
                              <w:bCs/>
                            </w:rPr>
                            <w:t xml:space="preserve"> </w:t>
                          </w:r>
                        </w:p>
                      </w:txbxContent>
                    </v:textbox>
                    <w10:wrap anchorx="margin"/>
                  </v:shape>
                </w:pict>
              </mc:Fallback>
            </mc:AlternateContent>
          </w:r>
          <w:r>
            <w:rPr>
              <w:noProof/>
            </w:rPr>
            <w:drawing>
              <wp:anchor distT="0" distB="0" distL="114300" distR="114300" simplePos="0" relativeHeight="251657215" behindDoc="0" locked="0" layoutInCell="1" allowOverlap="1" wp14:anchorId="508FB285" wp14:editId="14A13876">
                <wp:simplePos x="0" y="0"/>
                <wp:positionH relativeFrom="page">
                  <wp:align>right</wp:align>
                </wp:positionH>
                <wp:positionV relativeFrom="paragraph">
                  <wp:posOffset>322580</wp:posOffset>
                </wp:positionV>
                <wp:extent cx="7761839" cy="3018155"/>
                <wp:effectExtent l="0" t="0" r="0" b="0"/>
                <wp:wrapNone/>
                <wp:docPr id="655248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8370" name="Picture 655248370"/>
                        <pic:cNvPicPr/>
                      </pic:nvPicPr>
                      <pic:blipFill rotWithShape="1">
                        <a:blip r:embed="rId12" cstate="print">
                          <a:alphaModFix amt="35000"/>
                          <a:extLst>
                            <a:ext uri="{28A0092B-C50C-407E-A947-70E740481C1C}">
                              <a14:useLocalDpi xmlns:a14="http://schemas.microsoft.com/office/drawing/2010/main" val="0"/>
                            </a:ext>
                          </a:extLst>
                        </a:blip>
                        <a:srcRect r="-128" b="6553"/>
                        <a:stretch/>
                      </pic:blipFill>
                      <pic:spPr bwMode="auto">
                        <a:xfrm>
                          <a:off x="0" y="0"/>
                          <a:ext cx="7761839" cy="301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A39" w:rsidRPr="00697A39">
            <w:rPr>
              <w:rFonts w:ascii="Abadi" w:hAnsi="Abadi"/>
              <w:noProof/>
              <w:color w:val="536142" w:themeColor="accent1" w:themeShade="80"/>
            </w:rPr>
            <mc:AlternateContent>
              <mc:Choice Requires="wps">
                <w:drawing>
                  <wp:anchor distT="45720" distB="45720" distL="114300" distR="114300" simplePos="0" relativeHeight="251667456" behindDoc="0" locked="0" layoutInCell="1" allowOverlap="1" wp14:anchorId="6E56A076" wp14:editId="42266C25">
                    <wp:simplePos x="0" y="0"/>
                    <wp:positionH relativeFrom="margin">
                      <wp:align>center</wp:align>
                    </wp:positionH>
                    <wp:positionV relativeFrom="paragraph">
                      <wp:posOffset>8369300</wp:posOffset>
                    </wp:positionV>
                    <wp:extent cx="2360930" cy="1404620"/>
                    <wp:effectExtent l="0" t="0" r="0" b="0"/>
                    <wp:wrapNone/>
                    <wp:docPr id="1973105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54D037" w14:textId="64ED5F5C" w:rsidR="00697A39" w:rsidRPr="00106749" w:rsidRDefault="00106749" w:rsidP="00106749">
                                <w:pPr>
                                  <w:jc w:val="center"/>
                                  <w:rPr>
                                    <w:color w:val="FFFFFF" w:themeColor="background1"/>
                                    <w:sz w:val="24"/>
                                    <w:szCs w:val="24"/>
                                  </w:rPr>
                                </w:pPr>
                                <w:r w:rsidRPr="00106749">
                                  <w:rPr>
                                    <w:color w:val="FFFFFF" w:themeColor="background1"/>
                                    <w:sz w:val="24"/>
                                    <w:szCs w:val="24"/>
                                  </w:rPr>
                                  <w:t>Instructor:</w:t>
                                </w:r>
                                <w:r>
                                  <w:rPr>
                                    <w:color w:val="FFFFFF" w:themeColor="background1"/>
                                    <w:sz w:val="24"/>
                                    <w:szCs w:val="24"/>
                                  </w:rPr>
                                  <w:t xml:space="preserve"> Dr.</w:t>
                                </w:r>
                                <w:r w:rsidRPr="00106749">
                                  <w:rPr>
                                    <w:color w:val="FFFFFF" w:themeColor="background1"/>
                                    <w:sz w:val="24"/>
                                    <w:szCs w:val="24"/>
                                  </w:rPr>
                                  <w:t xml:space="preserve"> Budoor Alharbi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56A076" id="_x0000_s1031" type="#_x0000_t202" style="position:absolute;margin-left:0;margin-top:65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" filled="f" stroked="f">
                    <v:textbox style="mso-fit-shape-to-text:t">
                      <w:txbxContent>
                        <w:p w14:paraId="6854D037" w14:textId="64ED5F5C" w:rsidR="00697A39" w:rsidRPr="00106749" w:rsidRDefault="00106749" w:rsidP="00106749">
                          <w:pPr>
                            <w:jc w:val="center"/>
                            <w:rPr>
                              <w:color w:val="FFFFFF" w:themeColor="background1"/>
                              <w:sz w:val="24"/>
                              <w:szCs w:val="24"/>
                            </w:rPr>
                          </w:pPr>
                          <w:r w:rsidRPr="00106749">
                            <w:rPr>
                              <w:color w:val="FFFFFF" w:themeColor="background1"/>
                              <w:sz w:val="24"/>
                              <w:szCs w:val="24"/>
                            </w:rPr>
                            <w:t>Instructor:</w:t>
                          </w:r>
                          <w:r>
                            <w:rPr>
                              <w:color w:val="FFFFFF" w:themeColor="background1"/>
                              <w:sz w:val="24"/>
                              <w:szCs w:val="24"/>
                            </w:rPr>
                            <w:t xml:space="preserve"> Dr.</w:t>
                          </w:r>
                          <w:r w:rsidRPr="00106749">
                            <w:rPr>
                              <w:color w:val="FFFFFF" w:themeColor="background1"/>
                              <w:sz w:val="24"/>
                              <w:szCs w:val="24"/>
                            </w:rPr>
                            <w:t xml:space="preserve"> Budoor Alharbi</w:t>
                          </w:r>
                        </w:p>
                      </w:txbxContent>
                    </v:textbox>
                    <w10:wrap anchorx="margin"/>
                  </v:shape>
                </w:pict>
              </mc:Fallback>
            </mc:AlternateContent>
          </w:r>
          <w:r w:rsidR="001E7FB0">
            <w:rPr>
              <w:noProof/>
            </w:rPr>
            <mc:AlternateContent>
              <mc:Choice Requires="wps">
                <w:drawing>
                  <wp:anchor distT="45720" distB="45720" distL="114300" distR="114300" simplePos="0" relativeHeight="251662336" behindDoc="0" locked="0" layoutInCell="1" allowOverlap="1" wp14:anchorId="0C29E092" wp14:editId="766F8F2B">
                    <wp:simplePos x="0" y="0"/>
                    <wp:positionH relativeFrom="margin">
                      <wp:posOffset>586740</wp:posOffset>
                    </wp:positionH>
                    <wp:positionV relativeFrom="paragraph">
                      <wp:posOffset>2250440</wp:posOffset>
                    </wp:positionV>
                    <wp:extent cx="49225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1404620"/>
                            </a:xfrm>
                            <a:prstGeom prst="rect">
                              <a:avLst/>
                            </a:prstGeom>
                            <a:noFill/>
                            <a:ln w="9525">
                              <a:noFill/>
                              <a:miter lim="800000"/>
                              <a:headEnd/>
                              <a:tailEnd/>
                            </a:ln>
                          </wps:spPr>
                          <wps:txbx>
                            <w:txbxContent>
                              <w:p w14:paraId="1D572658" w14:textId="4D73848A" w:rsidR="001E7FB0" w:rsidRPr="001E7FB0" w:rsidRDefault="001E7FB0" w:rsidP="001E7FB0">
                                <w:pPr>
                                  <w:jc w:val="center"/>
                                  <w:rPr>
                                    <w:rFonts w:asciiTheme="majorHAnsi" w:eastAsiaTheme="majorEastAsia" w:hAnsiTheme="majorHAnsi" w:cstheme="majorBidi"/>
                                    <w:caps/>
                                    <w:color w:val="B55374" w:themeColor="accent4" w:themeShade="BF"/>
                                    <w:sz w:val="40"/>
                                    <w:szCs w:val="40"/>
                                    <w:lang w:eastAsia="en-US"/>
                                  </w:rPr>
                                </w:pPr>
                                <w:r w:rsidRPr="001E7FB0">
                                  <w:rPr>
                                    <w:rFonts w:asciiTheme="majorHAnsi" w:eastAsiaTheme="majorEastAsia" w:hAnsiTheme="majorHAnsi" w:cstheme="majorBidi"/>
                                    <w:caps/>
                                    <w:color w:val="B55374" w:themeColor="accent4" w:themeShade="BF"/>
                                    <w:sz w:val="40"/>
                                    <w:szCs w:val="40"/>
                                    <w:lang w:eastAsia="en-US"/>
                                  </w:rPr>
                                  <w:t>Python project</w:t>
                                </w:r>
                              </w:p>
                              <w:p w14:paraId="06261EE6" w14:textId="3AFF3CE3" w:rsidR="001E7FB0" w:rsidRPr="001E7FB0" w:rsidRDefault="001E7FB0" w:rsidP="001E7FB0">
                                <w:pPr>
                                  <w:jc w:val="center"/>
                                  <w:rPr>
                                    <w:rFonts w:asciiTheme="majorHAnsi" w:eastAsiaTheme="majorEastAsia" w:hAnsiTheme="majorHAnsi" w:cstheme="majorBidi"/>
                                    <w:caps/>
                                    <w:color w:val="B55374" w:themeColor="accent4" w:themeShade="BF"/>
                                    <w:sz w:val="24"/>
                                    <w:szCs w:val="24"/>
                                    <w:lang w:eastAsia="en-US"/>
                                  </w:rPr>
                                </w:pPr>
                                <w:r w:rsidRPr="001E7FB0">
                                  <w:rPr>
                                    <w:rFonts w:asciiTheme="majorHAnsi" w:eastAsiaTheme="majorEastAsia" w:hAnsiTheme="majorHAnsi" w:cstheme="majorBidi"/>
                                    <w:caps/>
                                    <w:color w:val="B55374" w:themeColor="accent4" w:themeShade="BF"/>
                                    <w:sz w:val="24"/>
                                    <w:szCs w:val="24"/>
                                    <w:lang w:eastAsia="en-US"/>
                                  </w:rPr>
                                  <w:t>Cs111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9E092" id="_x0000_s1032" type="#_x0000_t202" style="position:absolute;margin-left:46.2pt;margin-top:177.2pt;width:387.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" filled="f" stroked="f">
                    <v:textbox style="mso-fit-shape-to-text:t">
                      <w:txbxContent>
                        <w:p w14:paraId="1D572658" w14:textId="4D73848A" w:rsidR="001E7FB0" w:rsidRPr="001E7FB0" w:rsidRDefault="001E7FB0" w:rsidP="001E7FB0">
                          <w:pPr>
                            <w:jc w:val="center"/>
                            <w:rPr>
                              <w:rFonts w:asciiTheme="majorHAnsi" w:eastAsiaTheme="majorEastAsia" w:hAnsiTheme="majorHAnsi" w:cstheme="majorBidi"/>
                              <w:caps/>
                              <w:color w:val="B55374" w:themeColor="accent4" w:themeShade="BF"/>
                              <w:sz w:val="40"/>
                              <w:szCs w:val="40"/>
                              <w:lang w:eastAsia="en-US"/>
                            </w:rPr>
                          </w:pPr>
                          <w:r w:rsidRPr="001E7FB0">
                            <w:rPr>
                              <w:rFonts w:asciiTheme="majorHAnsi" w:eastAsiaTheme="majorEastAsia" w:hAnsiTheme="majorHAnsi" w:cstheme="majorBidi"/>
                              <w:caps/>
                              <w:color w:val="B55374" w:themeColor="accent4" w:themeShade="BF"/>
                              <w:sz w:val="40"/>
                              <w:szCs w:val="40"/>
                              <w:lang w:eastAsia="en-US"/>
                            </w:rPr>
                            <w:t>Python project</w:t>
                          </w:r>
                        </w:p>
                        <w:p w14:paraId="06261EE6" w14:textId="3AFF3CE3" w:rsidR="001E7FB0" w:rsidRPr="001E7FB0" w:rsidRDefault="001E7FB0" w:rsidP="001E7FB0">
                          <w:pPr>
                            <w:jc w:val="center"/>
                            <w:rPr>
                              <w:rFonts w:asciiTheme="majorHAnsi" w:eastAsiaTheme="majorEastAsia" w:hAnsiTheme="majorHAnsi" w:cstheme="majorBidi"/>
                              <w:caps/>
                              <w:color w:val="B55374" w:themeColor="accent4" w:themeShade="BF"/>
                              <w:sz w:val="24"/>
                              <w:szCs w:val="24"/>
                              <w:lang w:eastAsia="en-US"/>
                            </w:rPr>
                          </w:pPr>
                          <w:r w:rsidRPr="001E7FB0">
                            <w:rPr>
                              <w:rFonts w:asciiTheme="majorHAnsi" w:eastAsiaTheme="majorEastAsia" w:hAnsiTheme="majorHAnsi" w:cstheme="majorBidi"/>
                              <w:caps/>
                              <w:color w:val="B55374" w:themeColor="accent4" w:themeShade="BF"/>
                              <w:sz w:val="24"/>
                              <w:szCs w:val="24"/>
                              <w:lang w:eastAsia="en-US"/>
                            </w:rPr>
                            <w:t>Cs111</w:t>
                          </w:r>
                        </w:p>
                      </w:txbxContent>
                    </v:textbox>
                    <w10:wrap type="square" anchorx="margin"/>
                  </v:shape>
                </w:pict>
              </mc:Fallback>
            </mc:AlternateContent>
          </w:r>
          <w:r w:rsidR="00C226DC">
            <w:br w:type="page"/>
          </w:r>
        </w:p>
      </w:sdtContent>
    </w:sdt>
    <w:p w14:paraId="1CE91F19" w14:textId="77777777" w:rsidR="00325DA6" w:rsidRPr="00F135C6" w:rsidRDefault="00325DA6" w:rsidP="00325DA6">
      <w:pPr>
        <w:rPr>
          <w:sz w:val="22"/>
          <w:szCs w:val="22"/>
        </w:rPr>
      </w:pPr>
    </w:p>
    <w:p w14:paraId="54ECCC29" w14:textId="52A690CA" w:rsidR="00F135C6" w:rsidRPr="00F135C6" w:rsidRDefault="00F135C6">
      <w:pPr>
        <w:pStyle w:val="TOC1"/>
        <w:tabs>
          <w:tab w:val="right" w:leader="dot" w:pos="9350"/>
        </w:tabs>
        <w:rPr>
          <w:rFonts w:ascii="Abadi" w:eastAsiaTheme="minorHAnsi" w:hAnsi="Abadi" w:cstheme="minorBidi"/>
          <w:color w:val="595959" w:themeColor="text1" w:themeTint="A6"/>
          <w:sz w:val="32"/>
          <w:szCs w:val="32"/>
          <w:lang w:eastAsia="ja-JP"/>
        </w:rPr>
      </w:pPr>
      <w:r w:rsidRPr="00F135C6">
        <w:rPr>
          <w:rFonts w:ascii="Abadi" w:eastAsiaTheme="minorHAnsi" w:hAnsi="Abadi" w:cstheme="minorBidi"/>
          <w:color w:val="595959" w:themeColor="text1" w:themeTint="A6"/>
          <w:sz w:val="32"/>
          <w:szCs w:val="32"/>
          <w:lang w:eastAsia="ja-JP"/>
        </w:rPr>
        <w:fldChar w:fldCharType="begin"/>
      </w:r>
      <w:r w:rsidRPr="00F135C6">
        <w:rPr>
          <w:rFonts w:ascii="Abadi" w:eastAsiaTheme="minorHAnsi" w:hAnsi="Abadi" w:cstheme="minorBidi"/>
          <w:color w:val="595959" w:themeColor="text1" w:themeTint="A6"/>
          <w:sz w:val="32"/>
          <w:szCs w:val="32"/>
          <w:lang w:eastAsia="ja-JP"/>
        </w:rPr>
        <w:instrText xml:space="preserve"> TOC \h \z \t "Introduction,1,Style1,2,Style2,2,HEEED1,1,HEEED2,2,HEEED3,3,HEEED4,4,HED3,3" </w:instrText>
      </w:r>
      <w:r w:rsidRPr="00F135C6">
        <w:rPr>
          <w:rFonts w:ascii="Abadi" w:eastAsiaTheme="minorHAnsi" w:hAnsi="Abadi" w:cstheme="minorBidi"/>
          <w:color w:val="595959" w:themeColor="text1" w:themeTint="A6"/>
          <w:sz w:val="32"/>
          <w:szCs w:val="32"/>
          <w:lang w:eastAsia="ja-JP"/>
        </w:rPr>
        <w:fldChar w:fldCharType="separate"/>
      </w:r>
      <w:hyperlink w:anchor="_Toc153027130" w:history="1">
        <w:r w:rsidRPr="00F135C6">
          <w:rPr>
            <w:rFonts w:ascii="Abadi" w:eastAsiaTheme="minorHAnsi" w:hAnsi="Abadi" w:cstheme="minorBidi"/>
            <w:color w:val="595959" w:themeColor="text1" w:themeTint="A6"/>
            <w:sz w:val="32"/>
            <w:szCs w:val="32"/>
            <w:lang w:eastAsia="ja-JP"/>
          </w:rPr>
          <w:t>INTRODUCTION:</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_Toc153027130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2</w:t>
        </w:r>
        <w:r w:rsidRPr="00F135C6">
          <w:rPr>
            <w:rFonts w:ascii="Abadi" w:eastAsiaTheme="minorHAnsi" w:hAnsi="Abadi" w:cstheme="minorBidi"/>
            <w:webHidden/>
            <w:color w:val="595959" w:themeColor="text1" w:themeTint="A6"/>
            <w:sz w:val="32"/>
            <w:szCs w:val="32"/>
            <w:lang w:eastAsia="ja-JP"/>
          </w:rPr>
          <w:fldChar w:fldCharType="end"/>
        </w:r>
      </w:hyperlink>
    </w:p>
    <w:p w14:paraId="1B613004" w14:textId="6882BA37" w:rsidR="00F135C6" w:rsidRPr="00F135C6" w:rsidRDefault="00F135C6">
      <w:pPr>
        <w:pStyle w:val="TOC1"/>
        <w:tabs>
          <w:tab w:val="right" w:leader="dot" w:pos="9350"/>
        </w:tabs>
        <w:rPr>
          <w:rFonts w:ascii="Abadi" w:eastAsiaTheme="minorHAnsi" w:hAnsi="Abadi" w:cstheme="minorBidi"/>
          <w:color w:val="595959" w:themeColor="text1" w:themeTint="A6"/>
          <w:sz w:val="32"/>
          <w:szCs w:val="32"/>
          <w:lang w:eastAsia="ja-JP"/>
        </w:rPr>
      </w:pPr>
      <w:hyperlink w:anchor="_Toc153027131" w:history="1">
        <w:r w:rsidRPr="00F135C6">
          <w:rPr>
            <w:rFonts w:ascii="Abadi" w:eastAsiaTheme="minorHAnsi" w:hAnsi="Abadi" w:cstheme="minorBidi"/>
            <w:color w:val="595959" w:themeColor="text1" w:themeTint="A6"/>
            <w:sz w:val="32"/>
            <w:szCs w:val="32"/>
            <w:lang w:eastAsia="ja-JP"/>
          </w:rPr>
          <w:t>detailed code analysis:</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_Toc153027131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Pr="00F135C6">
          <w:rPr>
            <w:rFonts w:ascii="Abadi" w:eastAsiaTheme="minorHAnsi" w:hAnsi="Abadi" w:cstheme="minorBidi"/>
            <w:webHidden/>
            <w:color w:val="595959" w:themeColor="text1" w:themeTint="A6"/>
            <w:sz w:val="32"/>
            <w:szCs w:val="32"/>
            <w:lang w:eastAsia="ja-JP"/>
          </w:rPr>
          <w:fldChar w:fldCharType="end"/>
        </w:r>
      </w:hyperlink>
    </w:p>
    <w:p w14:paraId="7A7BCB3D" w14:textId="6F62FED9" w:rsidR="00F135C6" w:rsidRPr="00F135C6" w:rsidRDefault="00F135C6">
      <w:pPr>
        <w:pStyle w:val="TOC2"/>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2" w:history="1">
        <w:r w:rsidRPr="00F135C6">
          <w:rPr>
            <w:rFonts w:ascii="Abadi" w:eastAsiaTheme="minorHAnsi" w:hAnsi="Abadi" w:cstheme="minorBidi"/>
            <w:color w:val="595959" w:themeColor="text1" w:themeTint="A6"/>
            <w:sz w:val="32"/>
            <w:szCs w:val="32"/>
            <w:lang w:eastAsia="ja-JP"/>
          </w:rPr>
          <w:t>1.</w:t>
        </w:r>
        <w:r w:rsidRPr="00F135C6">
          <w:rPr>
            <w:rFonts w:ascii="Abadi" w:eastAsiaTheme="minorHAnsi" w:hAnsi="Abadi" w:cstheme="minorBidi"/>
            <w:color w:val="595959" w:themeColor="text1" w:themeTint="A6"/>
            <w:sz w:val="32"/>
            <w:szCs w:val="32"/>
            <w:lang w:eastAsia="ja-JP"/>
          </w:rPr>
          <w:tab/>
          <w:t>Imported Libraries and Modules</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_Toc153027132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Pr="00F135C6">
          <w:rPr>
            <w:rFonts w:ascii="Abadi" w:eastAsiaTheme="minorHAnsi" w:hAnsi="Abadi" w:cstheme="minorBidi"/>
            <w:webHidden/>
            <w:color w:val="595959" w:themeColor="text1" w:themeTint="A6"/>
            <w:sz w:val="32"/>
            <w:szCs w:val="32"/>
            <w:lang w:eastAsia="ja-JP"/>
          </w:rPr>
          <w:fldChar w:fldCharType="end"/>
        </w:r>
      </w:hyperlink>
    </w:p>
    <w:p w14:paraId="7A30CF6E" w14:textId="48C2E7F2" w:rsidR="00F135C6" w:rsidRPr="00F135C6" w:rsidRDefault="00F135C6">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3" w:history="1">
        <w:r w:rsidRPr="00F135C6">
          <w:rPr>
            <w:rFonts w:ascii="Abadi" w:eastAsiaTheme="minorHAnsi" w:hAnsi="Abadi" w:cstheme="minorBidi"/>
            <w:color w:val="595959" w:themeColor="text1" w:themeTint="A6"/>
            <w:sz w:val="32"/>
            <w:szCs w:val="32"/>
            <w:lang w:eastAsia="ja-JP"/>
          </w:rPr>
          <w:t>1.</w:t>
        </w:r>
        <w:r w:rsidRPr="00F135C6">
          <w:rPr>
            <w:rFonts w:ascii="Abadi" w:eastAsiaTheme="minorHAnsi" w:hAnsi="Abadi" w:cstheme="minorBidi"/>
            <w:color w:val="595959" w:themeColor="text1" w:themeTint="A6"/>
            <w:sz w:val="32"/>
            <w:szCs w:val="32"/>
            <w:lang w:eastAsia="ja-JP"/>
          </w:rPr>
          <w:tab/>
          <w:t>haslib library:</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_Toc153027133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Pr="00F135C6">
          <w:rPr>
            <w:rFonts w:ascii="Abadi" w:eastAsiaTheme="minorHAnsi" w:hAnsi="Abadi" w:cstheme="minorBidi"/>
            <w:webHidden/>
            <w:color w:val="595959" w:themeColor="text1" w:themeTint="A6"/>
            <w:sz w:val="32"/>
            <w:szCs w:val="32"/>
            <w:lang w:eastAsia="ja-JP"/>
          </w:rPr>
          <w:fldChar w:fldCharType="end"/>
        </w:r>
      </w:hyperlink>
    </w:p>
    <w:p w14:paraId="3D929AEF" w14:textId="2779A7EA" w:rsidR="00F135C6" w:rsidRPr="00F135C6" w:rsidRDefault="00F135C6">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4" w:history="1">
        <w:r w:rsidRPr="00F135C6">
          <w:rPr>
            <w:rFonts w:eastAsiaTheme="minorHAnsi" w:cstheme="minorBidi"/>
            <w:color w:val="595959" w:themeColor="text1" w:themeTint="A6"/>
            <w:sz w:val="32"/>
            <w:szCs w:val="32"/>
            <w:lang w:eastAsia="ja-JP"/>
          </w:rPr>
          <w:t>2.</w:t>
        </w:r>
        <w:r w:rsidRPr="00F135C6">
          <w:rPr>
            <w:rFonts w:ascii="Abadi" w:eastAsiaTheme="minorHAnsi" w:hAnsi="Abadi" w:cstheme="minorBidi"/>
            <w:color w:val="595959" w:themeColor="text1" w:themeTint="A6"/>
            <w:sz w:val="32"/>
            <w:szCs w:val="32"/>
            <w:lang w:eastAsia="ja-JP"/>
          </w:rPr>
          <w:tab/>
          <w:t>Tkinter library:</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_Toc153027134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Pr="00F135C6">
          <w:rPr>
            <w:rFonts w:ascii="Abadi" w:eastAsiaTheme="minorHAnsi" w:hAnsi="Abadi" w:cstheme="minorBidi"/>
            <w:webHidden/>
            <w:color w:val="595959" w:themeColor="text1" w:themeTint="A6"/>
            <w:sz w:val="32"/>
            <w:szCs w:val="32"/>
            <w:lang w:eastAsia="ja-JP"/>
          </w:rPr>
          <w:fldChar w:fldCharType="end"/>
        </w:r>
      </w:hyperlink>
    </w:p>
    <w:p w14:paraId="3C4E92EC" w14:textId="7B636E13" w:rsidR="00F135C6" w:rsidRPr="00F135C6" w:rsidRDefault="00F135C6">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5" w:history="1">
        <w:r w:rsidRPr="00F135C6">
          <w:rPr>
            <w:rFonts w:ascii="Abadi" w:eastAsiaTheme="minorHAnsi" w:hAnsi="Abadi" w:cstheme="minorBidi"/>
            <w:color w:val="595959" w:themeColor="text1" w:themeTint="A6"/>
            <w:sz w:val="32"/>
            <w:szCs w:val="32"/>
            <w:lang w:eastAsia="ja-JP"/>
          </w:rPr>
          <w:t>3.</w:t>
        </w:r>
        <w:r w:rsidRPr="00F135C6">
          <w:rPr>
            <w:rFonts w:ascii="Abadi" w:eastAsiaTheme="minorHAnsi" w:hAnsi="Abadi" w:cstheme="minorBidi"/>
            <w:color w:val="595959" w:themeColor="text1" w:themeTint="A6"/>
            <w:sz w:val="32"/>
            <w:szCs w:val="32"/>
            <w:lang w:eastAsia="ja-JP"/>
          </w:rPr>
          <w:tab/>
          <w:t>PIL` (Python Imaging Library):</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_Toc153027135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Pr="00F135C6">
          <w:rPr>
            <w:rFonts w:ascii="Abadi" w:eastAsiaTheme="minorHAnsi" w:hAnsi="Abadi" w:cstheme="minorBidi"/>
            <w:webHidden/>
            <w:color w:val="595959" w:themeColor="text1" w:themeTint="A6"/>
            <w:sz w:val="32"/>
            <w:szCs w:val="32"/>
            <w:lang w:eastAsia="ja-JP"/>
          </w:rPr>
          <w:fldChar w:fldCharType="end"/>
        </w:r>
      </w:hyperlink>
    </w:p>
    <w:p w14:paraId="2D67483E" w14:textId="272786E3" w:rsidR="00F135C6" w:rsidRPr="00F135C6" w:rsidRDefault="00F135C6">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6" w:history="1">
        <w:r w:rsidRPr="00F135C6">
          <w:rPr>
            <w:rFonts w:ascii="Abadi" w:eastAsiaTheme="minorHAnsi" w:hAnsi="Abadi" w:cstheme="minorBidi"/>
            <w:color w:val="595959" w:themeColor="text1" w:themeTint="A6"/>
            <w:sz w:val="32"/>
            <w:szCs w:val="32"/>
            <w:lang w:eastAsia="ja-JP"/>
          </w:rPr>
          <w:t>4.</w:t>
        </w:r>
        <w:r w:rsidRPr="00F135C6">
          <w:rPr>
            <w:rFonts w:ascii="Abadi" w:eastAsiaTheme="minorHAnsi" w:hAnsi="Abadi" w:cstheme="minorBidi"/>
            <w:color w:val="595959" w:themeColor="text1" w:themeTint="A6"/>
            <w:sz w:val="32"/>
            <w:szCs w:val="32"/>
            <w:lang w:eastAsia="ja-JP"/>
          </w:rPr>
          <w:tab/>
          <w:t>Numpy library:</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_Toc153027136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3</w:t>
        </w:r>
        <w:r w:rsidRPr="00F135C6">
          <w:rPr>
            <w:rFonts w:ascii="Abadi" w:eastAsiaTheme="minorHAnsi" w:hAnsi="Abadi" w:cstheme="minorBidi"/>
            <w:webHidden/>
            <w:color w:val="595959" w:themeColor="text1" w:themeTint="A6"/>
            <w:sz w:val="32"/>
            <w:szCs w:val="32"/>
            <w:lang w:eastAsia="ja-JP"/>
          </w:rPr>
          <w:fldChar w:fldCharType="end"/>
        </w:r>
      </w:hyperlink>
    </w:p>
    <w:p w14:paraId="6E4B4A90" w14:textId="534EDD6F" w:rsidR="00F135C6" w:rsidRPr="00F135C6" w:rsidRDefault="00F135C6">
      <w:pPr>
        <w:pStyle w:val="TOC2"/>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7" w:history="1">
        <w:r w:rsidRPr="00F135C6">
          <w:rPr>
            <w:rFonts w:ascii="Abadi" w:eastAsiaTheme="minorHAnsi" w:hAnsi="Abadi" w:cstheme="minorBidi"/>
            <w:color w:val="595959" w:themeColor="text1" w:themeTint="A6"/>
            <w:sz w:val="32"/>
            <w:szCs w:val="32"/>
            <w:lang w:eastAsia="ja-JP"/>
          </w:rPr>
          <w:t>2.</w:t>
        </w:r>
        <w:r w:rsidRPr="00F135C6">
          <w:rPr>
            <w:rFonts w:ascii="Abadi" w:eastAsiaTheme="minorHAnsi" w:hAnsi="Abadi" w:cstheme="minorBidi"/>
            <w:color w:val="595959" w:themeColor="text1" w:themeTint="A6"/>
            <w:sz w:val="32"/>
            <w:szCs w:val="32"/>
            <w:lang w:eastAsia="ja-JP"/>
          </w:rPr>
          <w:tab/>
          <w:t>Functions</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_Toc153027137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4</w:t>
        </w:r>
        <w:r w:rsidRPr="00F135C6">
          <w:rPr>
            <w:rFonts w:ascii="Abadi" w:eastAsiaTheme="minorHAnsi" w:hAnsi="Abadi" w:cstheme="minorBidi"/>
            <w:webHidden/>
            <w:color w:val="595959" w:themeColor="text1" w:themeTint="A6"/>
            <w:sz w:val="32"/>
            <w:szCs w:val="32"/>
            <w:lang w:eastAsia="ja-JP"/>
          </w:rPr>
          <w:fldChar w:fldCharType="end"/>
        </w:r>
      </w:hyperlink>
    </w:p>
    <w:p w14:paraId="5978608F" w14:textId="5ACCC7DA" w:rsidR="00F135C6" w:rsidRPr="00F135C6" w:rsidRDefault="00F135C6">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8" w:history="1">
        <w:r w:rsidRPr="00F135C6">
          <w:rPr>
            <w:rFonts w:ascii="Abadi" w:eastAsiaTheme="minorHAnsi" w:hAnsi="Abadi" w:cstheme="minorBidi"/>
            <w:color w:val="595959" w:themeColor="text1" w:themeTint="A6"/>
            <w:sz w:val="32"/>
            <w:szCs w:val="32"/>
            <w:lang w:eastAsia="ja-JP"/>
          </w:rPr>
          <w:t>5.</w:t>
        </w:r>
        <w:r w:rsidRPr="00F135C6">
          <w:rPr>
            <w:rFonts w:ascii="Abadi" w:eastAsiaTheme="minorHAnsi" w:hAnsi="Abadi" w:cstheme="minorBidi"/>
            <w:color w:val="595959" w:themeColor="text1" w:themeTint="A6"/>
            <w:sz w:val="32"/>
            <w:szCs w:val="32"/>
            <w:lang w:eastAsia="ja-JP"/>
          </w:rPr>
          <w:tab/>
          <w:t>Function `get_sha_key`:</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_Toc153027138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4</w:t>
        </w:r>
        <w:r w:rsidRPr="00F135C6">
          <w:rPr>
            <w:rFonts w:ascii="Abadi" w:eastAsiaTheme="minorHAnsi" w:hAnsi="Abadi" w:cstheme="minorBidi"/>
            <w:webHidden/>
            <w:color w:val="595959" w:themeColor="text1" w:themeTint="A6"/>
            <w:sz w:val="32"/>
            <w:szCs w:val="32"/>
            <w:lang w:eastAsia="ja-JP"/>
          </w:rPr>
          <w:fldChar w:fldCharType="end"/>
        </w:r>
      </w:hyperlink>
    </w:p>
    <w:p w14:paraId="7A1D3DAA" w14:textId="2EAF9EF4" w:rsidR="00F135C6" w:rsidRPr="00F135C6" w:rsidRDefault="00F135C6">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39" w:history="1">
        <w:r w:rsidRPr="00F135C6">
          <w:rPr>
            <w:rFonts w:ascii="Abadi" w:eastAsiaTheme="minorHAnsi" w:hAnsi="Abadi" w:cstheme="minorBidi"/>
            <w:color w:val="595959" w:themeColor="text1" w:themeTint="A6"/>
            <w:sz w:val="32"/>
            <w:szCs w:val="32"/>
            <w:lang w:eastAsia="ja-JP"/>
          </w:rPr>
          <w:t>6.</w:t>
        </w:r>
        <w:r w:rsidRPr="00F135C6">
          <w:rPr>
            <w:rFonts w:ascii="Abadi" w:eastAsiaTheme="minorHAnsi" w:hAnsi="Abadi" w:cstheme="minorBidi"/>
            <w:color w:val="595959" w:themeColor="text1" w:themeTint="A6"/>
            <w:sz w:val="32"/>
            <w:szCs w:val="32"/>
            <w:lang w:eastAsia="ja-JP"/>
          </w:rPr>
          <w:tab/>
          <w:t>Function `process_image`:</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_Toc153027139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6</w:t>
        </w:r>
        <w:r w:rsidRPr="00F135C6">
          <w:rPr>
            <w:rFonts w:ascii="Abadi" w:eastAsiaTheme="minorHAnsi" w:hAnsi="Abadi" w:cstheme="minorBidi"/>
            <w:webHidden/>
            <w:color w:val="595959" w:themeColor="text1" w:themeTint="A6"/>
            <w:sz w:val="32"/>
            <w:szCs w:val="32"/>
            <w:lang w:eastAsia="ja-JP"/>
          </w:rPr>
          <w:fldChar w:fldCharType="end"/>
        </w:r>
      </w:hyperlink>
    </w:p>
    <w:p w14:paraId="4ED39C4A" w14:textId="7F6F7D5B" w:rsidR="00F135C6" w:rsidRPr="00F135C6" w:rsidRDefault="00F135C6">
      <w:pPr>
        <w:pStyle w:val="TOC4"/>
        <w:tabs>
          <w:tab w:val="right" w:leader="dot" w:pos="9350"/>
        </w:tabs>
        <w:rPr>
          <w:rFonts w:ascii="Abadi" w:hAnsi="Abadi"/>
          <w:color w:val="595959" w:themeColor="text1" w:themeTint="A6"/>
          <w:sz w:val="32"/>
          <w:szCs w:val="32"/>
        </w:rPr>
      </w:pPr>
      <w:hyperlink w:anchor="_Toc153027140" w:history="1">
        <w:r w:rsidRPr="00F135C6">
          <w:rPr>
            <w:rFonts w:ascii="Abadi" w:hAnsi="Abadi"/>
            <w:color w:val="595959" w:themeColor="text1" w:themeTint="A6"/>
            <w:sz w:val="32"/>
            <w:szCs w:val="32"/>
          </w:rPr>
          <w:t>Firstly: encoding</w:t>
        </w:r>
        <w:r w:rsidRPr="00F135C6">
          <w:rPr>
            <w:rFonts w:ascii="Abadi" w:hAnsi="Abadi"/>
            <w:webHidden/>
            <w:color w:val="595959" w:themeColor="text1" w:themeTint="A6"/>
            <w:sz w:val="32"/>
            <w:szCs w:val="32"/>
          </w:rPr>
          <w:tab/>
        </w:r>
        <w:r w:rsidRPr="00F135C6">
          <w:rPr>
            <w:rFonts w:ascii="Abadi" w:hAnsi="Abadi"/>
            <w:webHidden/>
            <w:color w:val="595959" w:themeColor="text1" w:themeTint="A6"/>
            <w:sz w:val="32"/>
            <w:szCs w:val="32"/>
          </w:rPr>
          <w:fldChar w:fldCharType="begin"/>
        </w:r>
        <w:r w:rsidRPr="00F135C6">
          <w:rPr>
            <w:rFonts w:ascii="Abadi" w:hAnsi="Abadi"/>
            <w:webHidden/>
            <w:color w:val="595959" w:themeColor="text1" w:themeTint="A6"/>
            <w:sz w:val="32"/>
            <w:szCs w:val="32"/>
          </w:rPr>
          <w:instrText xml:space="preserve"> PAGEREF _Toc153027140 \h </w:instrText>
        </w:r>
        <w:r w:rsidRPr="00F135C6">
          <w:rPr>
            <w:rFonts w:ascii="Abadi" w:hAnsi="Abadi"/>
            <w:webHidden/>
            <w:color w:val="595959" w:themeColor="text1" w:themeTint="A6"/>
            <w:sz w:val="32"/>
            <w:szCs w:val="32"/>
          </w:rPr>
        </w:r>
        <w:r w:rsidRPr="00F135C6">
          <w:rPr>
            <w:rFonts w:ascii="Abadi" w:hAnsi="Abadi"/>
            <w:webHidden/>
            <w:color w:val="595959" w:themeColor="text1" w:themeTint="A6"/>
            <w:sz w:val="32"/>
            <w:szCs w:val="32"/>
          </w:rPr>
          <w:fldChar w:fldCharType="separate"/>
        </w:r>
        <w:r w:rsidR="00E75C30">
          <w:rPr>
            <w:rFonts w:ascii="Abadi" w:hAnsi="Abadi"/>
            <w:noProof/>
            <w:webHidden/>
            <w:color w:val="595959" w:themeColor="text1" w:themeTint="A6"/>
            <w:sz w:val="32"/>
            <w:szCs w:val="32"/>
          </w:rPr>
          <w:t>6</w:t>
        </w:r>
        <w:r w:rsidRPr="00F135C6">
          <w:rPr>
            <w:rFonts w:ascii="Abadi" w:hAnsi="Abadi"/>
            <w:webHidden/>
            <w:color w:val="595959" w:themeColor="text1" w:themeTint="A6"/>
            <w:sz w:val="32"/>
            <w:szCs w:val="32"/>
          </w:rPr>
          <w:fldChar w:fldCharType="end"/>
        </w:r>
      </w:hyperlink>
    </w:p>
    <w:p w14:paraId="271FB4B3" w14:textId="0AEA5F85" w:rsidR="00F135C6" w:rsidRPr="00F135C6" w:rsidRDefault="00F135C6">
      <w:pPr>
        <w:pStyle w:val="TOC4"/>
        <w:tabs>
          <w:tab w:val="right" w:leader="dot" w:pos="9350"/>
        </w:tabs>
        <w:rPr>
          <w:rFonts w:ascii="Abadi" w:hAnsi="Abadi"/>
          <w:color w:val="595959" w:themeColor="text1" w:themeTint="A6"/>
          <w:sz w:val="32"/>
          <w:szCs w:val="32"/>
        </w:rPr>
      </w:pPr>
      <w:hyperlink w:anchor="_Toc153027141" w:history="1">
        <w:r w:rsidRPr="00F135C6">
          <w:rPr>
            <w:rFonts w:ascii="Abadi" w:hAnsi="Abadi"/>
            <w:color w:val="595959" w:themeColor="text1" w:themeTint="A6"/>
            <w:sz w:val="32"/>
            <w:szCs w:val="32"/>
          </w:rPr>
          <w:t>secondly: decoding</w:t>
        </w:r>
        <w:r w:rsidRPr="00F135C6">
          <w:rPr>
            <w:rFonts w:ascii="Abadi" w:hAnsi="Abadi"/>
            <w:webHidden/>
            <w:color w:val="595959" w:themeColor="text1" w:themeTint="A6"/>
            <w:sz w:val="32"/>
            <w:szCs w:val="32"/>
          </w:rPr>
          <w:tab/>
        </w:r>
        <w:r w:rsidRPr="00F135C6">
          <w:rPr>
            <w:rFonts w:ascii="Abadi" w:hAnsi="Abadi"/>
            <w:webHidden/>
            <w:color w:val="595959" w:themeColor="text1" w:themeTint="A6"/>
            <w:sz w:val="32"/>
            <w:szCs w:val="32"/>
          </w:rPr>
          <w:fldChar w:fldCharType="begin"/>
        </w:r>
        <w:r w:rsidRPr="00F135C6">
          <w:rPr>
            <w:rFonts w:ascii="Abadi" w:hAnsi="Abadi"/>
            <w:webHidden/>
            <w:color w:val="595959" w:themeColor="text1" w:themeTint="A6"/>
            <w:sz w:val="32"/>
            <w:szCs w:val="32"/>
          </w:rPr>
          <w:instrText xml:space="preserve"> PAGEREF _Toc153027141 \h </w:instrText>
        </w:r>
        <w:r w:rsidRPr="00F135C6">
          <w:rPr>
            <w:rFonts w:ascii="Abadi" w:hAnsi="Abadi"/>
            <w:webHidden/>
            <w:color w:val="595959" w:themeColor="text1" w:themeTint="A6"/>
            <w:sz w:val="32"/>
            <w:szCs w:val="32"/>
          </w:rPr>
        </w:r>
        <w:r w:rsidRPr="00F135C6">
          <w:rPr>
            <w:rFonts w:ascii="Abadi" w:hAnsi="Abadi"/>
            <w:webHidden/>
            <w:color w:val="595959" w:themeColor="text1" w:themeTint="A6"/>
            <w:sz w:val="32"/>
            <w:szCs w:val="32"/>
          </w:rPr>
          <w:fldChar w:fldCharType="separate"/>
        </w:r>
        <w:r w:rsidR="00E75C30">
          <w:rPr>
            <w:rFonts w:ascii="Abadi" w:hAnsi="Abadi"/>
            <w:noProof/>
            <w:webHidden/>
            <w:color w:val="595959" w:themeColor="text1" w:themeTint="A6"/>
            <w:sz w:val="32"/>
            <w:szCs w:val="32"/>
          </w:rPr>
          <w:t>8</w:t>
        </w:r>
        <w:r w:rsidRPr="00F135C6">
          <w:rPr>
            <w:rFonts w:ascii="Abadi" w:hAnsi="Abadi"/>
            <w:webHidden/>
            <w:color w:val="595959" w:themeColor="text1" w:themeTint="A6"/>
            <w:sz w:val="32"/>
            <w:szCs w:val="32"/>
          </w:rPr>
          <w:fldChar w:fldCharType="end"/>
        </w:r>
      </w:hyperlink>
    </w:p>
    <w:p w14:paraId="06640D80" w14:textId="47B4A132" w:rsidR="00F135C6" w:rsidRPr="00F135C6" w:rsidRDefault="00F135C6">
      <w:pPr>
        <w:pStyle w:val="TOC2"/>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42" w:history="1">
        <w:r w:rsidRPr="00F135C6">
          <w:rPr>
            <w:rFonts w:ascii="Abadi" w:eastAsiaTheme="minorHAnsi" w:hAnsi="Abadi" w:cstheme="minorBidi"/>
            <w:color w:val="595959" w:themeColor="text1" w:themeTint="A6"/>
            <w:sz w:val="32"/>
            <w:szCs w:val="32"/>
            <w:lang w:eastAsia="ja-JP"/>
          </w:rPr>
          <w:t>3.</w:t>
        </w:r>
        <w:r w:rsidRPr="00F135C6">
          <w:rPr>
            <w:rFonts w:ascii="Abadi" w:eastAsiaTheme="minorHAnsi" w:hAnsi="Abadi" w:cstheme="minorBidi"/>
            <w:color w:val="595959" w:themeColor="text1" w:themeTint="A6"/>
            <w:sz w:val="32"/>
            <w:szCs w:val="32"/>
            <w:lang w:eastAsia="ja-JP"/>
          </w:rPr>
          <w:tab/>
          <w:t>GUI Layout and Components</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_Toc153027142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9</w:t>
        </w:r>
        <w:r w:rsidRPr="00F135C6">
          <w:rPr>
            <w:rFonts w:ascii="Abadi" w:eastAsiaTheme="minorHAnsi" w:hAnsi="Abadi" w:cstheme="minorBidi"/>
            <w:webHidden/>
            <w:color w:val="595959" w:themeColor="text1" w:themeTint="A6"/>
            <w:sz w:val="32"/>
            <w:szCs w:val="32"/>
            <w:lang w:eastAsia="ja-JP"/>
          </w:rPr>
          <w:fldChar w:fldCharType="end"/>
        </w:r>
      </w:hyperlink>
    </w:p>
    <w:p w14:paraId="47668C24" w14:textId="3DBA52D4" w:rsidR="00F135C6" w:rsidRPr="00F135C6" w:rsidRDefault="00F135C6">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43" w:history="1">
        <w:r w:rsidRPr="00F135C6">
          <w:rPr>
            <w:rFonts w:ascii="Abadi" w:eastAsiaTheme="minorHAnsi" w:hAnsi="Abadi" w:cstheme="minorBidi"/>
            <w:color w:val="595959" w:themeColor="text1" w:themeTint="A6"/>
            <w:sz w:val="32"/>
            <w:szCs w:val="32"/>
            <w:lang w:eastAsia="ja-JP"/>
          </w:rPr>
          <w:t>7.</w:t>
        </w:r>
        <w:r w:rsidRPr="00F135C6">
          <w:rPr>
            <w:rFonts w:ascii="Abadi" w:eastAsiaTheme="minorHAnsi" w:hAnsi="Abadi" w:cstheme="minorBidi"/>
            <w:color w:val="595959" w:themeColor="text1" w:themeTint="A6"/>
            <w:sz w:val="32"/>
            <w:szCs w:val="32"/>
            <w:lang w:eastAsia="ja-JP"/>
          </w:rPr>
          <w:tab/>
          <w:t>Key Entry Field:</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_Toc153027143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9</w:t>
        </w:r>
        <w:r w:rsidRPr="00F135C6">
          <w:rPr>
            <w:rFonts w:ascii="Abadi" w:eastAsiaTheme="minorHAnsi" w:hAnsi="Abadi" w:cstheme="minorBidi"/>
            <w:webHidden/>
            <w:color w:val="595959" w:themeColor="text1" w:themeTint="A6"/>
            <w:sz w:val="32"/>
            <w:szCs w:val="32"/>
            <w:lang w:eastAsia="ja-JP"/>
          </w:rPr>
          <w:fldChar w:fldCharType="end"/>
        </w:r>
      </w:hyperlink>
    </w:p>
    <w:p w14:paraId="441B1419" w14:textId="4CB9F618" w:rsidR="00F135C6" w:rsidRPr="00F135C6" w:rsidRDefault="00F135C6">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44" w:history="1">
        <w:r w:rsidRPr="00F135C6">
          <w:rPr>
            <w:rFonts w:ascii="Abadi" w:eastAsiaTheme="minorHAnsi" w:hAnsi="Abadi" w:cstheme="minorBidi"/>
            <w:color w:val="595959" w:themeColor="text1" w:themeTint="A6"/>
            <w:sz w:val="32"/>
            <w:szCs w:val="32"/>
            <w:lang w:eastAsia="ja-JP"/>
          </w:rPr>
          <w:t>8.</w:t>
        </w:r>
        <w:r w:rsidRPr="00F135C6">
          <w:rPr>
            <w:rFonts w:ascii="Abadi" w:eastAsiaTheme="minorHAnsi" w:hAnsi="Abadi" w:cstheme="minorBidi"/>
            <w:color w:val="595959" w:themeColor="text1" w:themeTint="A6"/>
            <w:sz w:val="32"/>
            <w:szCs w:val="32"/>
            <w:lang w:eastAsia="ja-JP"/>
          </w:rPr>
          <w:tab/>
          <w:t>Image Selection Button:</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_Toc153027144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9</w:t>
        </w:r>
        <w:r w:rsidRPr="00F135C6">
          <w:rPr>
            <w:rFonts w:ascii="Abadi" w:eastAsiaTheme="minorHAnsi" w:hAnsi="Abadi" w:cstheme="minorBidi"/>
            <w:webHidden/>
            <w:color w:val="595959" w:themeColor="text1" w:themeTint="A6"/>
            <w:sz w:val="32"/>
            <w:szCs w:val="32"/>
            <w:lang w:eastAsia="ja-JP"/>
          </w:rPr>
          <w:fldChar w:fldCharType="end"/>
        </w:r>
      </w:hyperlink>
    </w:p>
    <w:p w14:paraId="5DDEE6CF" w14:textId="73B90ED8" w:rsidR="00F135C6" w:rsidRPr="00F135C6" w:rsidRDefault="00F135C6">
      <w:pPr>
        <w:pStyle w:val="TOC3"/>
        <w:tabs>
          <w:tab w:val="left" w:pos="880"/>
          <w:tab w:val="right" w:leader="dot" w:pos="9350"/>
        </w:tabs>
        <w:rPr>
          <w:rFonts w:ascii="Abadi" w:eastAsiaTheme="minorHAnsi" w:hAnsi="Abadi" w:cstheme="minorBidi"/>
          <w:color w:val="595959" w:themeColor="text1" w:themeTint="A6"/>
          <w:sz w:val="32"/>
          <w:szCs w:val="32"/>
          <w:lang w:eastAsia="ja-JP"/>
        </w:rPr>
      </w:pPr>
      <w:hyperlink w:anchor="_Toc153027145" w:history="1">
        <w:r w:rsidRPr="00F135C6">
          <w:rPr>
            <w:rFonts w:ascii="Abadi" w:eastAsiaTheme="minorHAnsi" w:hAnsi="Abadi" w:cstheme="minorBidi"/>
            <w:color w:val="595959" w:themeColor="text1" w:themeTint="A6"/>
            <w:sz w:val="32"/>
            <w:szCs w:val="32"/>
            <w:lang w:eastAsia="ja-JP"/>
          </w:rPr>
          <w:t>9.</w:t>
        </w:r>
        <w:r w:rsidRPr="00F135C6">
          <w:rPr>
            <w:rFonts w:ascii="Abadi" w:eastAsiaTheme="minorHAnsi" w:hAnsi="Abadi" w:cstheme="minorBidi"/>
            <w:color w:val="595959" w:themeColor="text1" w:themeTint="A6"/>
            <w:sz w:val="32"/>
            <w:szCs w:val="32"/>
            <w:lang w:eastAsia="ja-JP"/>
          </w:rPr>
          <w:tab/>
          <w:t>Operation Selection:</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_Toc153027145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Pr="00F135C6">
          <w:rPr>
            <w:rFonts w:ascii="Abadi" w:eastAsiaTheme="minorHAnsi" w:hAnsi="Abadi" w:cstheme="minorBidi"/>
            <w:webHidden/>
            <w:color w:val="595959" w:themeColor="text1" w:themeTint="A6"/>
            <w:sz w:val="32"/>
            <w:szCs w:val="32"/>
            <w:lang w:eastAsia="ja-JP"/>
          </w:rPr>
          <w:fldChar w:fldCharType="end"/>
        </w:r>
      </w:hyperlink>
    </w:p>
    <w:p w14:paraId="4B498A56" w14:textId="2071E7B0" w:rsidR="00F135C6" w:rsidRPr="00F135C6" w:rsidRDefault="00F135C6">
      <w:pPr>
        <w:pStyle w:val="TOC3"/>
        <w:tabs>
          <w:tab w:val="left" w:pos="1100"/>
          <w:tab w:val="right" w:leader="dot" w:pos="9350"/>
        </w:tabs>
        <w:rPr>
          <w:rFonts w:ascii="Abadi" w:eastAsiaTheme="minorHAnsi" w:hAnsi="Abadi" w:cstheme="minorBidi"/>
          <w:color w:val="595959" w:themeColor="text1" w:themeTint="A6"/>
          <w:sz w:val="32"/>
          <w:szCs w:val="32"/>
          <w:lang w:eastAsia="ja-JP"/>
        </w:rPr>
      </w:pPr>
      <w:hyperlink w:anchor="_Toc153027146" w:history="1">
        <w:r w:rsidRPr="00F135C6">
          <w:rPr>
            <w:rFonts w:ascii="Abadi" w:eastAsiaTheme="minorHAnsi" w:hAnsi="Abadi" w:cstheme="minorBidi"/>
            <w:color w:val="595959" w:themeColor="text1" w:themeTint="A6"/>
            <w:sz w:val="32"/>
            <w:szCs w:val="32"/>
            <w:lang w:eastAsia="ja-JP"/>
          </w:rPr>
          <w:t>10.</w:t>
        </w:r>
        <w:r w:rsidRPr="00F135C6">
          <w:rPr>
            <w:rFonts w:ascii="Abadi" w:eastAsiaTheme="minorHAnsi" w:hAnsi="Abadi" w:cstheme="minorBidi"/>
            <w:color w:val="595959" w:themeColor="text1" w:themeTint="A6"/>
            <w:sz w:val="32"/>
            <w:szCs w:val="32"/>
            <w:lang w:eastAsia="ja-JP"/>
          </w:rPr>
          <w:tab/>
          <w:t>Process Button:</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_Toc153027146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Pr="00F135C6">
          <w:rPr>
            <w:rFonts w:ascii="Abadi" w:eastAsiaTheme="minorHAnsi" w:hAnsi="Abadi" w:cstheme="minorBidi"/>
            <w:webHidden/>
            <w:color w:val="595959" w:themeColor="text1" w:themeTint="A6"/>
            <w:sz w:val="32"/>
            <w:szCs w:val="32"/>
            <w:lang w:eastAsia="ja-JP"/>
          </w:rPr>
          <w:fldChar w:fldCharType="end"/>
        </w:r>
      </w:hyperlink>
    </w:p>
    <w:p w14:paraId="5F4CD7BD" w14:textId="309E08B9" w:rsidR="00F135C6" w:rsidRPr="00F135C6" w:rsidRDefault="00F135C6">
      <w:pPr>
        <w:pStyle w:val="TOC3"/>
        <w:tabs>
          <w:tab w:val="left" w:pos="1100"/>
          <w:tab w:val="right" w:leader="dot" w:pos="9350"/>
        </w:tabs>
        <w:rPr>
          <w:rFonts w:ascii="Abadi" w:eastAsiaTheme="minorHAnsi" w:hAnsi="Abadi" w:cstheme="minorBidi"/>
          <w:color w:val="595959" w:themeColor="text1" w:themeTint="A6"/>
          <w:sz w:val="32"/>
          <w:szCs w:val="32"/>
          <w:lang w:eastAsia="ja-JP"/>
        </w:rPr>
      </w:pPr>
      <w:hyperlink w:anchor="_Toc153027147" w:history="1">
        <w:r w:rsidRPr="00F135C6">
          <w:rPr>
            <w:rFonts w:ascii="Abadi" w:eastAsiaTheme="minorHAnsi" w:hAnsi="Abadi" w:cstheme="minorBidi"/>
            <w:color w:val="595959" w:themeColor="text1" w:themeTint="A6"/>
            <w:sz w:val="32"/>
            <w:szCs w:val="32"/>
            <w:lang w:eastAsia="ja-JP"/>
          </w:rPr>
          <w:t>11.</w:t>
        </w:r>
        <w:r w:rsidRPr="00F135C6">
          <w:rPr>
            <w:rFonts w:ascii="Abadi" w:eastAsiaTheme="minorHAnsi" w:hAnsi="Abadi" w:cstheme="minorBidi"/>
            <w:color w:val="595959" w:themeColor="text1" w:themeTint="A6"/>
            <w:sz w:val="32"/>
            <w:szCs w:val="32"/>
            <w:lang w:eastAsia="ja-JP"/>
          </w:rPr>
          <w:tab/>
          <w:t>Status Display:</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_Toc153027147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Pr="00F135C6">
          <w:rPr>
            <w:rFonts w:ascii="Abadi" w:eastAsiaTheme="minorHAnsi" w:hAnsi="Abadi" w:cstheme="minorBidi"/>
            <w:webHidden/>
            <w:color w:val="595959" w:themeColor="text1" w:themeTint="A6"/>
            <w:sz w:val="32"/>
            <w:szCs w:val="32"/>
            <w:lang w:eastAsia="ja-JP"/>
          </w:rPr>
          <w:fldChar w:fldCharType="end"/>
        </w:r>
      </w:hyperlink>
    </w:p>
    <w:p w14:paraId="21FD46FA" w14:textId="4BA64F0B" w:rsidR="00F135C6" w:rsidRPr="00F135C6" w:rsidRDefault="00F135C6">
      <w:pPr>
        <w:pStyle w:val="TOC3"/>
        <w:tabs>
          <w:tab w:val="left" w:pos="1100"/>
          <w:tab w:val="right" w:leader="dot" w:pos="9350"/>
        </w:tabs>
        <w:rPr>
          <w:rFonts w:ascii="Abadi" w:eastAsiaTheme="minorHAnsi" w:hAnsi="Abadi" w:cstheme="minorBidi"/>
          <w:color w:val="595959" w:themeColor="text1" w:themeTint="A6"/>
          <w:sz w:val="32"/>
          <w:szCs w:val="32"/>
          <w:lang w:eastAsia="ja-JP"/>
        </w:rPr>
      </w:pPr>
      <w:hyperlink w:anchor="_Toc153027148" w:history="1">
        <w:r w:rsidRPr="00F135C6">
          <w:rPr>
            <w:rFonts w:ascii="Abadi" w:eastAsiaTheme="minorHAnsi" w:hAnsi="Abadi" w:cstheme="minorBidi"/>
            <w:color w:val="595959" w:themeColor="text1" w:themeTint="A6"/>
            <w:sz w:val="32"/>
            <w:szCs w:val="32"/>
            <w:lang w:eastAsia="ja-JP"/>
          </w:rPr>
          <w:t>12.</w:t>
        </w:r>
        <w:r w:rsidRPr="00F135C6">
          <w:rPr>
            <w:rFonts w:ascii="Abadi" w:eastAsiaTheme="minorHAnsi" w:hAnsi="Abadi" w:cstheme="minorBidi"/>
            <w:color w:val="595959" w:themeColor="text1" w:themeTint="A6"/>
            <w:sz w:val="32"/>
            <w:szCs w:val="32"/>
            <w:lang w:eastAsia="ja-JP"/>
          </w:rPr>
          <w:tab/>
          <w:t>Output Display:</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_Toc153027148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Pr="00F135C6">
          <w:rPr>
            <w:rFonts w:ascii="Abadi" w:eastAsiaTheme="minorHAnsi" w:hAnsi="Abadi" w:cstheme="minorBidi"/>
            <w:webHidden/>
            <w:color w:val="595959" w:themeColor="text1" w:themeTint="A6"/>
            <w:sz w:val="32"/>
            <w:szCs w:val="32"/>
            <w:lang w:eastAsia="ja-JP"/>
          </w:rPr>
          <w:fldChar w:fldCharType="end"/>
        </w:r>
      </w:hyperlink>
    </w:p>
    <w:p w14:paraId="0C98AC15" w14:textId="36939D82" w:rsidR="00F135C6" w:rsidRPr="00F135C6" w:rsidRDefault="00F135C6">
      <w:pPr>
        <w:pStyle w:val="TOC3"/>
        <w:tabs>
          <w:tab w:val="left" w:pos="1100"/>
          <w:tab w:val="right" w:leader="dot" w:pos="9350"/>
        </w:tabs>
        <w:rPr>
          <w:rFonts w:ascii="Abadi" w:eastAsiaTheme="minorHAnsi" w:hAnsi="Abadi" w:cstheme="minorBidi"/>
          <w:color w:val="595959" w:themeColor="text1" w:themeTint="A6"/>
          <w:sz w:val="32"/>
          <w:szCs w:val="32"/>
          <w:lang w:eastAsia="ja-JP"/>
        </w:rPr>
      </w:pPr>
      <w:hyperlink w:anchor="_Toc153027149" w:history="1">
        <w:r w:rsidRPr="00F135C6">
          <w:rPr>
            <w:rFonts w:ascii="Abadi" w:eastAsiaTheme="minorHAnsi" w:hAnsi="Abadi" w:cstheme="minorBidi"/>
            <w:color w:val="595959" w:themeColor="text1" w:themeTint="A6"/>
            <w:sz w:val="32"/>
            <w:szCs w:val="32"/>
            <w:lang w:eastAsia="ja-JP"/>
          </w:rPr>
          <w:t>13.</w:t>
        </w:r>
        <w:r w:rsidRPr="00F135C6">
          <w:rPr>
            <w:rFonts w:ascii="Abadi" w:eastAsiaTheme="minorHAnsi" w:hAnsi="Abadi" w:cstheme="minorBidi"/>
            <w:color w:val="595959" w:themeColor="text1" w:themeTint="A6"/>
            <w:sz w:val="32"/>
            <w:szCs w:val="32"/>
            <w:lang w:eastAsia="ja-JP"/>
          </w:rPr>
          <w:tab/>
          <w:t>Labels:</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_Toc153027149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10</w:t>
        </w:r>
        <w:r w:rsidRPr="00F135C6">
          <w:rPr>
            <w:rFonts w:ascii="Abadi" w:eastAsiaTheme="minorHAnsi" w:hAnsi="Abadi" w:cstheme="minorBidi"/>
            <w:webHidden/>
            <w:color w:val="595959" w:themeColor="text1" w:themeTint="A6"/>
            <w:sz w:val="32"/>
            <w:szCs w:val="32"/>
            <w:lang w:eastAsia="ja-JP"/>
          </w:rPr>
          <w:fldChar w:fldCharType="end"/>
        </w:r>
      </w:hyperlink>
    </w:p>
    <w:p w14:paraId="580E4B23" w14:textId="38F0F2B9" w:rsidR="00F135C6" w:rsidRPr="00F135C6" w:rsidRDefault="00F135C6">
      <w:pPr>
        <w:pStyle w:val="TOC1"/>
        <w:tabs>
          <w:tab w:val="right" w:leader="dot" w:pos="9350"/>
        </w:tabs>
        <w:rPr>
          <w:rFonts w:ascii="Abadi" w:eastAsiaTheme="minorHAnsi" w:hAnsi="Abadi" w:cstheme="minorBidi"/>
          <w:color w:val="595959" w:themeColor="text1" w:themeTint="A6"/>
          <w:sz w:val="32"/>
          <w:szCs w:val="32"/>
          <w:lang w:eastAsia="ja-JP"/>
        </w:rPr>
      </w:pPr>
      <w:hyperlink w:anchor="_Toc153027150" w:history="1">
        <w:r w:rsidRPr="00F135C6">
          <w:rPr>
            <w:rFonts w:ascii="Abadi" w:eastAsiaTheme="minorHAnsi" w:hAnsi="Abadi" w:cstheme="minorBidi"/>
            <w:color w:val="595959" w:themeColor="text1" w:themeTint="A6"/>
            <w:sz w:val="32"/>
            <w:szCs w:val="32"/>
            <w:lang w:eastAsia="ja-JP"/>
          </w:rPr>
          <w:t>how to use it</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_Toc153027150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11</w:t>
        </w:r>
        <w:r w:rsidRPr="00F135C6">
          <w:rPr>
            <w:rFonts w:ascii="Abadi" w:eastAsiaTheme="minorHAnsi" w:hAnsi="Abadi" w:cstheme="minorBidi"/>
            <w:webHidden/>
            <w:color w:val="595959" w:themeColor="text1" w:themeTint="A6"/>
            <w:sz w:val="32"/>
            <w:szCs w:val="32"/>
            <w:lang w:eastAsia="ja-JP"/>
          </w:rPr>
          <w:fldChar w:fldCharType="end"/>
        </w:r>
      </w:hyperlink>
    </w:p>
    <w:p w14:paraId="37656FAE" w14:textId="20AD529E" w:rsidR="00F135C6" w:rsidRPr="00F135C6" w:rsidRDefault="00F135C6">
      <w:pPr>
        <w:pStyle w:val="TOC1"/>
        <w:tabs>
          <w:tab w:val="right" w:leader="dot" w:pos="9350"/>
        </w:tabs>
        <w:rPr>
          <w:rFonts w:ascii="Abadi" w:eastAsiaTheme="minorHAnsi" w:hAnsi="Abadi" w:cstheme="minorBidi"/>
          <w:color w:val="595959" w:themeColor="text1" w:themeTint="A6"/>
          <w:sz w:val="32"/>
          <w:szCs w:val="32"/>
          <w:lang w:eastAsia="ja-JP"/>
        </w:rPr>
      </w:pPr>
      <w:hyperlink w:anchor="_Toc153027151" w:history="1">
        <w:r w:rsidRPr="00F135C6">
          <w:rPr>
            <w:rFonts w:ascii="Abadi" w:eastAsiaTheme="minorHAnsi" w:hAnsi="Abadi" w:cstheme="minorBidi"/>
            <w:color w:val="595959" w:themeColor="text1" w:themeTint="A6"/>
            <w:sz w:val="32"/>
            <w:szCs w:val="32"/>
            <w:lang w:eastAsia="ja-JP"/>
          </w:rPr>
          <w:t>concloution:</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_Toc153027151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12</w:t>
        </w:r>
        <w:r w:rsidRPr="00F135C6">
          <w:rPr>
            <w:rFonts w:ascii="Abadi" w:eastAsiaTheme="minorHAnsi" w:hAnsi="Abadi" w:cstheme="minorBidi"/>
            <w:webHidden/>
            <w:color w:val="595959" w:themeColor="text1" w:themeTint="A6"/>
            <w:sz w:val="32"/>
            <w:szCs w:val="32"/>
            <w:lang w:eastAsia="ja-JP"/>
          </w:rPr>
          <w:fldChar w:fldCharType="end"/>
        </w:r>
      </w:hyperlink>
    </w:p>
    <w:p w14:paraId="497A4A9D" w14:textId="2A5B7881" w:rsidR="00F135C6" w:rsidRPr="00F135C6" w:rsidRDefault="00F135C6">
      <w:pPr>
        <w:pStyle w:val="TOC1"/>
        <w:tabs>
          <w:tab w:val="right" w:leader="dot" w:pos="9350"/>
        </w:tabs>
        <w:rPr>
          <w:rFonts w:ascii="Abadi" w:eastAsiaTheme="minorHAnsi" w:hAnsi="Abadi" w:cstheme="minorBidi"/>
          <w:color w:val="595959" w:themeColor="text1" w:themeTint="A6"/>
          <w:sz w:val="32"/>
          <w:szCs w:val="32"/>
          <w:lang w:eastAsia="ja-JP"/>
        </w:rPr>
      </w:pPr>
      <w:hyperlink w:anchor="_Toc153027152" w:history="1">
        <w:r w:rsidRPr="00F135C6">
          <w:rPr>
            <w:rFonts w:ascii="Abadi" w:eastAsiaTheme="minorHAnsi" w:hAnsi="Abadi" w:cstheme="minorBidi"/>
            <w:color w:val="595959" w:themeColor="text1" w:themeTint="A6"/>
            <w:sz w:val="32"/>
            <w:szCs w:val="32"/>
            <w:lang w:eastAsia="ja-JP"/>
          </w:rPr>
          <w:t>references</w:t>
        </w:r>
        <w:r w:rsidRPr="00F135C6">
          <w:rPr>
            <w:rFonts w:ascii="Abadi" w:eastAsiaTheme="minorHAnsi" w:hAnsi="Abadi" w:cstheme="minorBidi"/>
            <w:webHidden/>
            <w:color w:val="595959" w:themeColor="text1" w:themeTint="A6"/>
            <w:sz w:val="32"/>
            <w:szCs w:val="32"/>
            <w:lang w:eastAsia="ja-JP"/>
          </w:rPr>
          <w:tab/>
        </w:r>
        <w:r w:rsidRPr="00F135C6">
          <w:rPr>
            <w:rFonts w:ascii="Abadi" w:eastAsiaTheme="minorHAnsi" w:hAnsi="Abadi" w:cstheme="minorBidi"/>
            <w:webHidden/>
            <w:color w:val="595959" w:themeColor="text1" w:themeTint="A6"/>
            <w:sz w:val="32"/>
            <w:szCs w:val="32"/>
            <w:lang w:eastAsia="ja-JP"/>
          </w:rPr>
          <w:fldChar w:fldCharType="begin"/>
        </w:r>
        <w:r w:rsidRPr="00F135C6">
          <w:rPr>
            <w:rFonts w:ascii="Abadi" w:eastAsiaTheme="minorHAnsi" w:hAnsi="Abadi" w:cstheme="minorBidi"/>
            <w:webHidden/>
            <w:color w:val="595959" w:themeColor="text1" w:themeTint="A6"/>
            <w:sz w:val="32"/>
            <w:szCs w:val="32"/>
            <w:lang w:eastAsia="ja-JP"/>
          </w:rPr>
          <w:instrText xml:space="preserve"> PAGEREF _Toc153027152 \h </w:instrText>
        </w:r>
        <w:r w:rsidRPr="00F135C6">
          <w:rPr>
            <w:rFonts w:ascii="Abadi" w:eastAsiaTheme="minorHAnsi" w:hAnsi="Abadi" w:cstheme="minorBidi"/>
            <w:webHidden/>
            <w:color w:val="595959" w:themeColor="text1" w:themeTint="A6"/>
            <w:sz w:val="32"/>
            <w:szCs w:val="32"/>
            <w:lang w:eastAsia="ja-JP"/>
          </w:rPr>
        </w:r>
        <w:r w:rsidRPr="00F135C6">
          <w:rPr>
            <w:rFonts w:ascii="Abadi" w:eastAsiaTheme="minorHAnsi" w:hAnsi="Abadi" w:cstheme="minorBidi"/>
            <w:webHidden/>
            <w:color w:val="595959" w:themeColor="text1" w:themeTint="A6"/>
            <w:sz w:val="32"/>
            <w:szCs w:val="32"/>
            <w:lang w:eastAsia="ja-JP"/>
          </w:rPr>
          <w:fldChar w:fldCharType="separate"/>
        </w:r>
        <w:r w:rsidR="00E75C30">
          <w:rPr>
            <w:rFonts w:ascii="Abadi" w:eastAsiaTheme="minorHAnsi" w:hAnsi="Abadi" w:cstheme="minorBidi"/>
            <w:noProof/>
            <w:webHidden/>
            <w:color w:val="595959" w:themeColor="text1" w:themeTint="A6"/>
            <w:sz w:val="32"/>
            <w:szCs w:val="32"/>
            <w:lang w:eastAsia="ja-JP"/>
          </w:rPr>
          <w:t>13</w:t>
        </w:r>
        <w:r w:rsidRPr="00F135C6">
          <w:rPr>
            <w:rFonts w:ascii="Abadi" w:eastAsiaTheme="minorHAnsi" w:hAnsi="Abadi" w:cstheme="minorBidi"/>
            <w:webHidden/>
            <w:color w:val="595959" w:themeColor="text1" w:themeTint="A6"/>
            <w:sz w:val="32"/>
            <w:szCs w:val="32"/>
            <w:lang w:eastAsia="ja-JP"/>
          </w:rPr>
          <w:fldChar w:fldCharType="end"/>
        </w:r>
      </w:hyperlink>
    </w:p>
    <w:p w14:paraId="614B149D" w14:textId="738D5228" w:rsidR="00AB0705" w:rsidRDefault="00F135C6">
      <w:r w:rsidRPr="00F135C6">
        <w:rPr>
          <w:rFonts w:ascii="Abadi" w:hAnsi="Abadi"/>
          <w:color w:val="595959" w:themeColor="text1" w:themeTint="A6"/>
          <w:sz w:val="32"/>
          <w:szCs w:val="32"/>
        </w:rPr>
        <w:fldChar w:fldCharType="end"/>
      </w:r>
      <w:r w:rsidR="00AB0705">
        <w:br w:type="page"/>
      </w:r>
    </w:p>
    <w:tbl>
      <w:tblPr>
        <w:tblStyle w:val="TipTable"/>
        <w:tblW w:w="5080" w:type="pct"/>
        <w:tblLook w:val="04A0" w:firstRow="1" w:lastRow="0" w:firstColumn="1" w:lastColumn="0" w:noHBand="0" w:noVBand="1"/>
        <w:tblDescription w:val="Layout table"/>
      </w:tblPr>
      <w:tblGrid>
        <w:gridCol w:w="21"/>
        <w:gridCol w:w="9489"/>
      </w:tblGrid>
      <w:tr w:rsidR="005D4DC9" w:rsidRPr="000B5586" w14:paraId="2DD08231" w14:textId="77777777" w:rsidTr="00462216">
        <w:trPr>
          <w:trHeight w:val="5079"/>
        </w:trPr>
        <w:tc>
          <w:tcPr>
            <w:cnfStyle w:val="001000000000" w:firstRow="0" w:lastRow="0" w:firstColumn="1" w:lastColumn="0" w:oddVBand="0" w:evenVBand="0" w:oddHBand="0" w:evenHBand="0" w:firstRowFirstColumn="0" w:firstRowLastColumn="0" w:lastRowFirstColumn="0" w:lastRowLastColumn="0"/>
            <w:tcW w:w="11" w:type="pct"/>
            <w:shd w:val="clear" w:color="auto" w:fill="auto"/>
          </w:tcPr>
          <w:p w14:paraId="191FA54E" w14:textId="6810A306" w:rsidR="005D4DC9" w:rsidRPr="000B5586" w:rsidRDefault="005D4DC9" w:rsidP="003C3C36">
            <w:pPr>
              <w:jc w:val="left"/>
              <w:rPr>
                <w:rFonts w:ascii="Abadi" w:hAnsi="Abadi"/>
                <w:sz w:val="32"/>
                <w:szCs w:val="32"/>
              </w:rPr>
            </w:pPr>
          </w:p>
        </w:tc>
        <w:tc>
          <w:tcPr>
            <w:tcW w:w="4989" w:type="pct"/>
            <w:shd w:val="clear" w:color="auto" w:fill="auto"/>
          </w:tcPr>
          <w:tbl>
            <w:tblPr>
              <w:tblW w:w="0" w:type="auto"/>
              <w:tblBorders>
                <w:left w:val="single" w:sz="36" w:space="0" w:color="B55374" w:themeColor="accent4" w:themeShade="BF"/>
              </w:tblBorders>
              <w:tblCellMar>
                <w:left w:w="144" w:type="dxa"/>
              </w:tblCellMar>
              <w:tblLook w:val="0600" w:firstRow="0" w:lastRow="0" w:firstColumn="0" w:lastColumn="0" w:noHBand="1" w:noVBand="1"/>
            </w:tblPr>
            <w:tblGrid>
              <w:gridCol w:w="9098"/>
            </w:tblGrid>
            <w:tr w:rsidR="00AB0705" w14:paraId="3AE47E56" w14:textId="77777777" w:rsidTr="00AB0705">
              <w:trPr>
                <w:trHeight w:val="453"/>
              </w:trPr>
              <w:tc>
                <w:tcPr>
                  <w:tcW w:w="9098" w:type="dxa"/>
                </w:tcPr>
                <w:p w14:paraId="44458AA4" w14:textId="24D3E000" w:rsidR="00AB0705" w:rsidRDefault="00AB0705" w:rsidP="00AB0705">
                  <w:pPr>
                    <w:pStyle w:val="Title"/>
                  </w:pPr>
                  <w:r>
                    <w:t xml:space="preserve">PYTHON PROJECT </w:t>
                  </w:r>
                </w:p>
              </w:tc>
            </w:tr>
            <w:tr w:rsidR="00AB0705" w14:paraId="3249D7D1" w14:textId="77777777" w:rsidTr="00AB0705">
              <w:trPr>
                <w:trHeight w:val="384"/>
              </w:trPr>
              <w:tc>
                <w:tcPr>
                  <w:tcW w:w="9098" w:type="dxa"/>
                </w:tcPr>
                <w:p w14:paraId="6ACF6B07" w14:textId="6EF73125" w:rsidR="00AB0705" w:rsidRDefault="00AB0705" w:rsidP="00AB0705">
                  <w:pPr>
                    <w:pStyle w:val="Subtitle"/>
                  </w:pPr>
                  <w:r>
                    <w:t xml:space="preserve">PIXEL PUZZLE MASTER </w:t>
                  </w:r>
                </w:p>
              </w:tc>
            </w:tr>
          </w:tbl>
          <w:p w14:paraId="51FEC5ED" w14:textId="77777777" w:rsidR="00462216" w:rsidRDefault="00462216" w:rsidP="00462216">
            <w:pPr>
              <w:pStyle w:val="Introduction"/>
              <w:cnfStyle w:val="000000000000" w:firstRow="0" w:lastRow="0" w:firstColumn="0" w:lastColumn="0" w:oddVBand="0" w:evenVBand="0" w:oddHBand="0" w:evenHBand="0" w:firstRowFirstColumn="0" w:firstRowLastColumn="0" w:lastRowFirstColumn="0" w:lastRowLastColumn="0"/>
            </w:pPr>
            <w:bookmarkStart w:id="0" w:name="_Hlk152951010"/>
          </w:p>
          <w:p w14:paraId="217BA60C" w14:textId="3F203785" w:rsidR="00AB0705" w:rsidRPr="00F135C6" w:rsidRDefault="00AB0705" w:rsidP="00A475C3">
            <w:pPr>
              <w:pStyle w:val="HEEED1"/>
              <w:cnfStyle w:val="000000000000" w:firstRow="0" w:lastRow="0" w:firstColumn="0" w:lastColumn="0" w:oddVBand="0" w:evenVBand="0" w:oddHBand="0" w:evenHBand="0" w:firstRowFirstColumn="0" w:firstRowLastColumn="0" w:lastRowFirstColumn="0" w:lastRowLastColumn="0"/>
              <w:rPr>
                <w:sz w:val="36"/>
                <w:szCs w:val="22"/>
                <w:rtl/>
              </w:rPr>
            </w:pPr>
            <w:bookmarkStart w:id="1" w:name="_Toc153026856"/>
            <w:bookmarkStart w:id="2" w:name="_Toc153027130"/>
            <w:r w:rsidRPr="00F135C6">
              <w:rPr>
                <w:sz w:val="36"/>
                <w:szCs w:val="22"/>
              </w:rPr>
              <w:t>INTRODUCTION:</w:t>
            </w:r>
            <w:bookmarkEnd w:id="0"/>
            <w:bookmarkEnd w:id="1"/>
            <w:bookmarkEnd w:id="2"/>
          </w:p>
          <w:p w14:paraId="45D7013E" w14:textId="3B6EB752" w:rsidR="007035B6" w:rsidRPr="000B5586" w:rsidRDefault="007035B6" w:rsidP="007035B6">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Pr>
            </w:pPr>
            <w:r w:rsidRPr="000B5586">
              <w:rPr>
                <w:rFonts w:ascii="Abadi" w:hAnsi="Abadi"/>
                <w:color w:val="595959" w:themeColor="text1" w:themeTint="A6"/>
                <w:sz w:val="32"/>
                <w:szCs w:val="32"/>
              </w:rPr>
              <w:t xml:space="preserve">In the digital era, the proliferation of digital media, particularly images, has led to significant concerns regarding privacy and data security. Images often contain sensitive information, ranging from personal photographs to confidential documents. The unauthorized access and misuse of such images can lead to privacy violations and security breaches. This scenario underscores the importance of image </w:t>
            </w:r>
            <w:r w:rsidRPr="000B5586">
              <w:rPr>
                <w:rFonts w:ascii="Abadi" w:hAnsi="Abadi"/>
                <w:color w:val="595959" w:themeColor="text1" w:themeTint="A6"/>
                <w:sz w:val="32"/>
                <w:szCs w:val="32"/>
              </w:rPr>
              <w:t>encryption, so this</w:t>
            </w:r>
            <w:r w:rsidR="003C3C36" w:rsidRPr="000B5586">
              <w:rPr>
                <w:rFonts w:ascii="Abadi" w:hAnsi="Abadi"/>
                <w:color w:val="595959" w:themeColor="text1" w:themeTint="A6"/>
                <w:sz w:val="32"/>
                <w:szCs w:val="32"/>
              </w:rPr>
              <w:t xml:space="preserve"> project focuses on developing a Python-based application that addresses this need by providing a robust solution for image encryption and decryption.</w:t>
            </w:r>
          </w:p>
          <w:p w14:paraId="0821D660" w14:textId="64578A94" w:rsidR="005D4DC9" w:rsidRPr="000B5586" w:rsidRDefault="003C3C36" w:rsidP="007035B6">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Pr>
            </w:pPr>
            <w:r w:rsidRPr="000B5586">
              <w:rPr>
                <w:rFonts w:ascii="Abadi" w:hAnsi="Abadi"/>
                <w:color w:val="595959" w:themeColor="text1" w:themeTint="A6"/>
                <w:sz w:val="32"/>
                <w:szCs w:val="32"/>
              </w:rPr>
              <w:t xml:space="preserve"> The primary goal is to ensure that images can be encrypted (or encoded) and decrypted (or decoded) using a key, making the image readable only to those with the correct key. </w:t>
            </w:r>
          </w:p>
          <w:p w14:paraId="583333D0" w14:textId="00317022" w:rsidR="0090054E" w:rsidRDefault="0090054E" w:rsidP="0090054E">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tl/>
              </w:rPr>
            </w:pPr>
            <w:r w:rsidRPr="000B5586">
              <w:rPr>
                <w:rFonts w:ascii="Abadi" w:hAnsi="Abadi"/>
                <w:color w:val="595959" w:themeColor="text1" w:themeTint="A6"/>
                <w:sz w:val="32"/>
                <w:szCs w:val="32"/>
              </w:rPr>
              <w:t xml:space="preserve">Furthermore, this project </w:t>
            </w:r>
            <w:r w:rsidRPr="000B5586">
              <w:rPr>
                <w:rFonts w:ascii="Abadi" w:hAnsi="Abadi"/>
                <w:color w:val="595959" w:themeColor="text1" w:themeTint="A6"/>
                <w:sz w:val="32"/>
                <w:szCs w:val="32"/>
              </w:rPr>
              <w:t>creates</w:t>
            </w:r>
            <w:r w:rsidRPr="000B5586">
              <w:rPr>
                <w:rFonts w:ascii="Abadi" w:hAnsi="Abadi"/>
                <w:color w:val="595959" w:themeColor="text1" w:themeTint="A6"/>
                <w:sz w:val="32"/>
                <w:szCs w:val="32"/>
              </w:rPr>
              <w:t xml:space="preserve"> a solution for secure image encryption and decryption. By using Python as the foundation, along with the SHA-256 hashing algorithm, </w:t>
            </w:r>
            <w:proofErr w:type="spellStart"/>
            <w:r w:rsidRPr="000B5586">
              <w:rPr>
                <w:rFonts w:ascii="Abadi" w:hAnsi="Abadi"/>
                <w:color w:val="595959" w:themeColor="text1" w:themeTint="A6"/>
                <w:sz w:val="32"/>
                <w:szCs w:val="32"/>
              </w:rPr>
              <w:t>tkinter</w:t>
            </w:r>
            <w:proofErr w:type="spellEnd"/>
            <w:r w:rsidRPr="000B5586">
              <w:rPr>
                <w:rFonts w:ascii="Abadi" w:hAnsi="Abadi"/>
                <w:color w:val="595959" w:themeColor="text1" w:themeTint="A6"/>
                <w:sz w:val="32"/>
                <w:szCs w:val="32"/>
              </w:rPr>
              <w:t xml:space="preserve"> for GUI, PIL for image processing, and </w:t>
            </w:r>
            <w:proofErr w:type="spellStart"/>
            <w:r w:rsidRPr="000B5586">
              <w:rPr>
                <w:rFonts w:ascii="Abadi" w:hAnsi="Abadi"/>
                <w:color w:val="595959" w:themeColor="text1" w:themeTint="A6"/>
                <w:sz w:val="32"/>
                <w:szCs w:val="32"/>
              </w:rPr>
              <w:t>Numpy</w:t>
            </w:r>
            <w:proofErr w:type="spellEnd"/>
            <w:r w:rsidRPr="000B5586">
              <w:rPr>
                <w:rFonts w:ascii="Abadi" w:hAnsi="Abadi"/>
                <w:color w:val="595959" w:themeColor="text1" w:themeTint="A6"/>
                <w:sz w:val="32"/>
                <w:szCs w:val="32"/>
              </w:rPr>
              <w:t xml:space="preserve"> for array manipulation</w:t>
            </w:r>
            <w:r w:rsidRPr="000B5586">
              <w:rPr>
                <w:rFonts w:ascii="Abadi" w:hAnsi="Abadi"/>
                <w:color w:val="595959" w:themeColor="text1" w:themeTint="A6"/>
                <w:sz w:val="32"/>
                <w:szCs w:val="32"/>
              </w:rPr>
              <w:t xml:space="preserve">, as well as all the </w:t>
            </w:r>
            <w:r w:rsidR="007035B6" w:rsidRPr="000B5586">
              <w:rPr>
                <w:rFonts w:ascii="Abadi" w:hAnsi="Abadi"/>
                <w:color w:val="595959" w:themeColor="text1" w:themeTint="A6"/>
                <w:sz w:val="32"/>
                <w:szCs w:val="32"/>
              </w:rPr>
              <w:t>requirements that were taken during the course (CS111)</w:t>
            </w:r>
          </w:p>
          <w:p w14:paraId="29A5D7DC" w14:textId="77777777" w:rsidR="003B1B90" w:rsidRPr="000B5586" w:rsidRDefault="003B1B90" w:rsidP="0090054E">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Pr>
            </w:pPr>
          </w:p>
          <w:p w14:paraId="450A0E39" w14:textId="34D6B972" w:rsidR="0090054E" w:rsidRPr="000B5586" w:rsidRDefault="0090054E" w:rsidP="003C3C36">
            <w:pPr>
              <w:pStyle w:val="TipText"/>
              <w:cnfStyle w:val="000000000000" w:firstRow="0" w:lastRow="0" w:firstColumn="0" w:lastColumn="0" w:oddVBand="0" w:evenVBand="0" w:oddHBand="0" w:evenHBand="0" w:firstRowFirstColumn="0" w:firstRowLastColumn="0" w:lastRowFirstColumn="0" w:lastRowLastColumn="0"/>
              <w:rPr>
                <w:rFonts w:ascii="Abadi" w:hAnsi="Abadi" w:hint="cs"/>
                <w:i w:val="0"/>
                <w:iCs w:val="0"/>
                <w:sz w:val="32"/>
                <w:szCs w:val="32"/>
                <w:rtl/>
              </w:rPr>
            </w:pPr>
          </w:p>
        </w:tc>
      </w:tr>
    </w:tbl>
    <w:p w14:paraId="5F8B6221" w14:textId="4363039C" w:rsidR="007035B6" w:rsidRPr="000B5586" w:rsidRDefault="0035367B" w:rsidP="00462216">
      <w:pPr>
        <w:pStyle w:val="Introduction"/>
      </w:pPr>
      <w:bookmarkStart w:id="3" w:name="_Toc153027131"/>
      <w:r w:rsidRPr="00F135C6">
        <w:rPr>
          <w:rStyle w:val="HEEED1Char"/>
          <w:sz w:val="36"/>
          <w:szCs w:val="36"/>
        </w:rPr>
        <w:lastRenderedPageBreak/>
        <w:drawing>
          <wp:anchor distT="0" distB="0" distL="114300" distR="114300" simplePos="0" relativeHeight="251663360" behindDoc="0" locked="0" layoutInCell="1" allowOverlap="1" wp14:anchorId="3AE4D7C0" wp14:editId="30D46AE5">
            <wp:simplePos x="0" y="0"/>
            <wp:positionH relativeFrom="column">
              <wp:posOffset>3695700</wp:posOffset>
            </wp:positionH>
            <wp:positionV relativeFrom="paragraph">
              <wp:posOffset>267970</wp:posOffset>
            </wp:positionV>
            <wp:extent cx="2415540" cy="822960"/>
            <wp:effectExtent l="38100" t="38100" r="99060" b="91440"/>
            <wp:wrapNone/>
            <wp:docPr id="623342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42917" name="Picture 623342917"/>
                    <pic:cNvPicPr/>
                  </pic:nvPicPr>
                  <pic:blipFill>
                    <a:blip r:embed="rId13">
                      <a:extLst>
                        <a:ext uri="{28A0092B-C50C-407E-A947-70E740481C1C}">
                          <a14:useLocalDpi xmlns:a14="http://schemas.microsoft.com/office/drawing/2010/main" val="0"/>
                        </a:ext>
                      </a:extLst>
                    </a:blip>
                    <a:stretch>
                      <a:fillRect/>
                    </a:stretch>
                  </pic:blipFill>
                  <pic:spPr>
                    <a:xfrm>
                      <a:off x="0" y="0"/>
                      <a:ext cx="2415540" cy="822960"/>
                    </a:xfrm>
                    <a:prstGeom prst="rect">
                      <a:avLst/>
                    </a:prstGeom>
                    <a:effectLst>
                      <a:outerShdw blurRad="50800" dist="38100" dir="2700000" algn="tl" rotWithShape="0">
                        <a:prstClr val="black">
                          <a:alpha val="40000"/>
                        </a:prstClr>
                      </a:outerShdw>
                    </a:effectLst>
                  </pic:spPr>
                </pic:pic>
              </a:graphicData>
            </a:graphic>
          </wp:anchor>
        </w:drawing>
      </w:r>
      <w:bookmarkStart w:id="4" w:name="_Hlk152973769"/>
      <w:bookmarkStart w:id="5" w:name="_Toc153026857"/>
      <w:r w:rsidRPr="00F135C6">
        <w:rPr>
          <w:rStyle w:val="HEEED1Char"/>
          <w:sz w:val="36"/>
          <w:szCs w:val="36"/>
        </w:rPr>
        <w:t>detailed code analysis</w:t>
      </w:r>
      <w:bookmarkEnd w:id="4"/>
      <w:bookmarkEnd w:id="5"/>
      <w:r w:rsidRPr="000B5586">
        <w:t>:</w:t>
      </w:r>
      <w:bookmarkEnd w:id="3"/>
    </w:p>
    <w:p w14:paraId="746520B3" w14:textId="3463AE47" w:rsidR="0035367B" w:rsidRPr="000B5586" w:rsidRDefault="0035367B" w:rsidP="00F135C6">
      <w:pPr>
        <w:pStyle w:val="Heading2"/>
      </w:pPr>
      <w:bookmarkStart w:id="6" w:name="_Toc152940897"/>
      <w:bookmarkStart w:id="7" w:name="_Hlk152953780"/>
      <w:bookmarkStart w:id="8" w:name="_Toc153026858"/>
      <w:bookmarkStart w:id="9" w:name="_Toc153027132"/>
      <w:r w:rsidRPr="00F135C6">
        <w:rPr>
          <w:sz w:val="32"/>
          <w:szCs w:val="22"/>
        </w:rPr>
        <w:t>Imported Libraries and Modules</w:t>
      </w:r>
      <w:bookmarkEnd w:id="6"/>
      <w:bookmarkEnd w:id="8"/>
      <w:bookmarkEnd w:id="9"/>
    </w:p>
    <w:p w14:paraId="3D98FAA9" w14:textId="1EE2A0C2" w:rsidR="008A72D5" w:rsidRPr="00F135C6" w:rsidRDefault="008A72D5" w:rsidP="00A475C3">
      <w:pPr>
        <w:pStyle w:val="HEEED3"/>
        <w:rPr>
          <w:rFonts w:ascii="Abadi" w:eastAsiaTheme="minorHAnsi" w:hAnsi="Abadi" w:cstheme="minorBidi"/>
          <w:color w:val="4E74A2" w:themeColor="accent6" w:themeShade="BF"/>
          <w:spacing w:val="0"/>
        </w:rPr>
      </w:pPr>
      <w:bookmarkStart w:id="10" w:name="_Toc153026859"/>
      <w:bookmarkStart w:id="11" w:name="_Toc153027133"/>
      <w:bookmarkEnd w:id="7"/>
      <w:r w:rsidRPr="00F135C6">
        <w:rPr>
          <w:rFonts w:ascii="Abadi" w:eastAsiaTheme="minorHAnsi" w:hAnsi="Abadi" w:cstheme="minorBidi"/>
          <w:color w:val="4E74A2" w:themeColor="accent6" w:themeShade="BF"/>
          <w:spacing w:val="0"/>
        </w:rPr>
        <w:t>haslib library:</w:t>
      </w:r>
      <w:bookmarkEnd w:id="10"/>
      <w:bookmarkEnd w:id="11"/>
    </w:p>
    <w:p w14:paraId="62B3D064" w14:textId="46463A10" w:rsidR="008A72D5" w:rsidRPr="000B5586" w:rsidRDefault="008A72D5" w:rsidP="008A72D5">
      <w:pPr>
        <w:rPr>
          <w:rFonts w:ascii="Abadi" w:hAnsi="Abadi"/>
          <w:color w:val="595959" w:themeColor="text1" w:themeTint="A6"/>
          <w:sz w:val="32"/>
          <w:szCs w:val="32"/>
        </w:rPr>
      </w:pPr>
      <w:r w:rsidRPr="000B5586">
        <w:rPr>
          <w:rFonts w:ascii="Abadi" w:hAnsi="Abadi"/>
          <w:color w:val="595959" w:themeColor="text1" w:themeTint="A6"/>
          <w:sz w:val="32"/>
          <w:szCs w:val="32"/>
        </w:rPr>
        <w:t xml:space="preserve">`hashlib` is used in password hashing, data integrity verification, and digital signatures. For example, storing hashed passwords in a database instead of plain text for enhanced </w:t>
      </w:r>
      <w:r w:rsidRPr="000B5586">
        <w:rPr>
          <w:rFonts w:ascii="Abadi" w:hAnsi="Abadi"/>
          <w:color w:val="595959" w:themeColor="text1" w:themeTint="A6"/>
          <w:sz w:val="32"/>
          <w:szCs w:val="32"/>
        </w:rPr>
        <w:t>security.</w:t>
      </w:r>
      <w:r w:rsidRPr="000B5586">
        <w:rPr>
          <w:sz w:val="32"/>
          <w:szCs w:val="32"/>
        </w:rPr>
        <w:t xml:space="preserve"> </w:t>
      </w:r>
      <w:r w:rsidRPr="000B5586">
        <w:rPr>
          <w:rFonts w:ascii="Abadi" w:hAnsi="Abadi"/>
          <w:color w:val="595959" w:themeColor="text1" w:themeTint="A6"/>
          <w:sz w:val="32"/>
          <w:szCs w:val="32"/>
        </w:rPr>
        <w:t xml:space="preserve">In this project, `hashlib` is essential for generating a secure hash of the encryption/decryption key using the SHA-256 algorithm. It ensures that the key used in the image processing is unique and </w:t>
      </w:r>
      <w:r w:rsidRPr="000B5586">
        <w:rPr>
          <w:rFonts w:ascii="Abadi" w:hAnsi="Abadi"/>
          <w:color w:val="595959" w:themeColor="text1" w:themeTint="A6"/>
          <w:sz w:val="32"/>
          <w:szCs w:val="32"/>
        </w:rPr>
        <w:t>secure.</w:t>
      </w:r>
    </w:p>
    <w:p w14:paraId="78BAA7D3" w14:textId="20F5225C" w:rsidR="008A72D5" w:rsidRPr="000B5586" w:rsidRDefault="008A72D5" w:rsidP="00A475C3">
      <w:pPr>
        <w:pStyle w:val="HEEED3"/>
        <w:rPr>
          <w:rFonts w:ascii="Abadi" w:hAnsi="Abadi"/>
          <w:color w:val="536142" w:themeColor="accent1" w:themeShade="80"/>
        </w:rPr>
      </w:pPr>
      <w:r w:rsidRPr="000B5586">
        <w:rPr>
          <w:rFonts w:ascii="Abadi" w:hAnsi="Abadi"/>
          <w:color w:val="536142" w:themeColor="accent1" w:themeShade="80"/>
        </w:rPr>
        <w:t xml:space="preserve"> </w:t>
      </w:r>
      <w:bookmarkStart w:id="12" w:name="_Toc153026860"/>
      <w:bookmarkStart w:id="13" w:name="_Toc153027134"/>
      <w:r w:rsidRPr="00F135C6">
        <w:rPr>
          <w:rFonts w:ascii="Abadi" w:eastAsiaTheme="minorHAnsi" w:hAnsi="Abadi" w:cstheme="minorBidi"/>
          <w:color w:val="4E74A2" w:themeColor="accent6" w:themeShade="BF"/>
          <w:spacing w:val="0"/>
        </w:rPr>
        <w:t>T</w:t>
      </w:r>
      <w:r w:rsidRPr="00F135C6">
        <w:rPr>
          <w:rFonts w:ascii="Abadi" w:eastAsiaTheme="minorHAnsi" w:hAnsi="Abadi" w:cstheme="minorBidi"/>
          <w:color w:val="4E74A2" w:themeColor="accent6" w:themeShade="BF"/>
          <w:spacing w:val="0"/>
        </w:rPr>
        <w:t>kinter</w:t>
      </w:r>
      <w:r w:rsidRPr="00F135C6">
        <w:rPr>
          <w:rFonts w:ascii="Abadi" w:eastAsiaTheme="minorHAnsi" w:hAnsi="Abadi" w:cstheme="minorBidi"/>
          <w:color w:val="4E74A2" w:themeColor="accent6" w:themeShade="BF"/>
          <w:spacing w:val="0"/>
        </w:rPr>
        <w:t xml:space="preserve"> library:</w:t>
      </w:r>
      <w:bookmarkEnd w:id="12"/>
      <w:bookmarkEnd w:id="13"/>
    </w:p>
    <w:p w14:paraId="4BBB7A20" w14:textId="0C0AE567" w:rsidR="008A72D5" w:rsidRPr="000B5586" w:rsidRDefault="00367705" w:rsidP="008A72D5">
      <w:pPr>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w:t>
      </w:r>
      <w:proofErr w:type="spellStart"/>
      <w:r w:rsidRPr="000B5586">
        <w:rPr>
          <w:rFonts w:ascii="Abadi" w:hAnsi="Abadi"/>
          <w:color w:val="595959" w:themeColor="text1" w:themeTint="A6"/>
          <w:kern w:val="2"/>
          <w:sz w:val="32"/>
          <w:szCs w:val="32"/>
          <w:lang w:eastAsia="en-US"/>
          <w14:ligatures w14:val="standardContextual"/>
        </w:rPr>
        <w:t>tkinter</w:t>
      </w:r>
      <w:proofErr w:type="spellEnd"/>
      <w:r w:rsidRPr="000B5586">
        <w:rPr>
          <w:rFonts w:ascii="Abadi" w:hAnsi="Abadi"/>
          <w:color w:val="595959" w:themeColor="text1" w:themeTint="A6"/>
          <w:kern w:val="2"/>
          <w:sz w:val="32"/>
          <w:szCs w:val="32"/>
          <w:lang w:eastAsia="en-US"/>
          <w14:ligatures w14:val="standardContextual"/>
        </w:rPr>
        <w:t>` is used to create the user interface of the application, allowing users to interact with the program in a visual and intuitive way, such as selecting images and entering keys.</w:t>
      </w:r>
    </w:p>
    <w:p w14:paraId="4F36E53A" w14:textId="6188E44D" w:rsidR="00367705" w:rsidRPr="000B5586" w:rsidRDefault="00367705" w:rsidP="008A72D5">
      <w:pPr>
        <w:rPr>
          <w:rFonts w:ascii="Abadi" w:hAnsi="Abadi"/>
          <w:color w:val="595959" w:themeColor="text1" w:themeTint="A6"/>
          <w:sz w:val="32"/>
          <w:szCs w:val="32"/>
        </w:rPr>
      </w:pPr>
      <w:r w:rsidRPr="000B5586">
        <w:rPr>
          <w:rFonts w:ascii="Abadi" w:hAnsi="Abadi"/>
          <w:color w:val="595959" w:themeColor="text1" w:themeTint="A6"/>
          <w:sz w:val="32"/>
          <w:szCs w:val="32"/>
        </w:rPr>
        <w:t>`</w:t>
      </w:r>
      <w:proofErr w:type="spellStart"/>
      <w:r w:rsidRPr="000B5586">
        <w:rPr>
          <w:rFonts w:ascii="Abadi" w:hAnsi="Abadi"/>
          <w:color w:val="595959" w:themeColor="text1" w:themeTint="A6"/>
          <w:sz w:val="32"/>
          <w:szCs w:val="32"/>
        </w:rPr>
        <w:t>filedialog</w:t>
      </w:r>
      <w:proofErr w:type="spellEnd"/>
      <w:r w:rsidRPr="000B5586">
        <w:rPr>
          <w:rFonts w:ascii="Abadi" w:hAnsi="Abadi"/>
          <w:color w:val="595959" w:themeColor="text1" w:themeTint="A6"/>
          <w:sz w:val="32"/>
          <w:szCs w:val="32"/>
        </w:rPr>
        <w:t>` (from `</w:t>
      </w:r>
      <w:proofErr w:type="spellStart"/>
      <w:r w:rsidRPr="000B5586">
        <w:rPr>
          <w:rFonts w:ascii="Abadi" w:hAnsi="Abadi"/>
          <w:color w:val="595959" w:themeColor="text1" w:themeTint="A6"/>
          <w:sz w:val="32"/>
          <w:szCs w:val="32"/>
        </w:rPr>
        <w:t>tkinter</w:t>
      </w:r>
      <w:proofErr w:type="spellEnd"/>
      <w:r w:rsidRPr="000B5586">
        <w:rPr>
          <w:rFonts w:ascii="Abadi" w:hAnsi="Abadi"/>
          <w:color w:val="595959" w:themeColor="text1" w:themeTint="A6"/>
          <w:sz w:val="32"/>
          <w:szCs w:val="32"/>
        </w:rPr>
        <w:t>`)</w:t>
      </w:r>
      <w:r w:rsidRPr="000B5586">
        <w:rPr>
          <w:rFonts w:ascii="Abadi" w:hAnsi="Abadi"/>
          <w:color w:val="595959" w:themeColor="text1" w:themeTint="A6"/>
          <w:sz w:val="32"/>
          <w:szCs w:val="32"/>
        </w:rPr>
        <w:t xml:space="preserve">: </w:t>
      </w:r>
      <w:r w:rsidRPr="000B5586">
        <w:rPr>
          <w:rFonts w:ascii="Abadi" w:hAnsi="Abadi"/>
          <w:color w:val="595959" w:themeColor="text1" w:themeTint="A6"/>
          <w:sz w:val="32"/>
          <w:szCs w:val="32"/>
        </w:rPr>
        <w:t>It is utilized in the project to open a file explorer window, enabling users to select the image file they wish to encrypt or decrypt.</w:t>
      </w:r>
    </w:p>
    <w:p w14:paraId="10A85D07" w14:textId="2EB03748" w:rsidR="00367705" w:rsidRPr="00F135C6" w:rsidRDefault="00367705" w:rsidP="00A475C3">
      <w:pPr>
        <w:pStyle w:val="HEEED3"/>
        <w:rPr>
          <w:rFonts w:ascii="Abadi" w:eastAsiaTheme="minorHAnsi" w:hAnsi="Abadi" w:cstheme="minorBidi"/>
          <w:color w:val="4E74A2" w:themeColor="accent6" w:themeShade="BF"/>
          <w:spacing w:val="0"/>
        </w:rPr>
      </w:pPr>
      <w:bookmarkStart w:id="14" w:name="_Hlk152952640"/>
      <w:bookmarkStart w:id="15" w:name="_Toc153026861"/>
      <w:bookmarkStart w:id="16" w:name="_Toc153027135"/>
      <w:r w:rsidRPr="00F135C6">
        <w:rPr>
          <w:rFonts w:ascii="Abadi" w:eastAsiaTheme="minorHAnsi" w:hAnsi="Abadi" w:cstheme="minorBidi"/>
          <w:color w:val="4E74A2" w:themeColor="accent6" w:themeShade="BF"/>
          <w:spacing w:val="0"/>
        </w:rPr>
        <w:t>PIL` (Python Imaging Library</w:t>
      </w:r>
      <w:r w:rsidRPr="00F135C6">
        <w:rPr>
          <w:rFonts w:ascii="Abadi" w:eastAsiaTheme="minorHAnsi" w:hAnsi="Abadi" w:cstheme="minorBidi"/>
          <w:color w:val="4E74A2" w:themeColor="accent6" w:themeShade="BF"/>
          <w:spacing w:val="0"/>
        </w:rPr>
        <w:t>):</w:t>
      </w:r>
      <w:bookmarkEnd w:id="15"/>
      <w:bookmarkEnd w:id="16"/>
    </w:p>
    <w:bookmarkEnd w:id="14"/>
    <w:p w14:paraId="3B95BA6E" w14:textId="27A1BD7A" w:rsidR="008A72D5" w:rsidRPr="000B5586" w:rsidRDefault="00367705" w:rsidP="008A72D5">
      <w:pPr>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`PIL` Adds image processing capabilities and it is crucial for opening, manipulating, and saving images. It handles the conversion of images into a format that can be processed (like arrays).</w:t>
      </w:r>
    </w:p>
    <w:p w14:paraId="2FDE8119" w14:textId="35ADBCA2" w:rsidR="00367705" w:rsidRPr="00F135C6" w:rsidRDefault="00367705" w:rsidP="00A475C3">
      <w:pPr>
        <w:pStyle w:val="HEEED3"/>
        <w:rPr>
          <w:rFonts w:ascii="Abadi" w:eastAsiaTheme="minorHAnsi" w:hAnsi="Abadi" w:cstheme="minorBidi"/>
          <w:color w:val="4E74A2" w:themeColor="accent6" w:themeShade="BF"/>
          <w:spacing w:val="0"/>
        </w:rPr>
      </w:pPr>
      <w:bookmarkStart w:id="17" w:name="_Toc153026862"/>
      <w:bookmarkStart w:id="18" w:name="_Toc153027136"/>
      <w:proofErr w:type="spellStart"/>
      <w:r w:rsidRPr="00F135C6">
        <w:rPr>
          <w:rFonts w:ascii="Abadi" w:eastAsiaTheme="minorHAnsi" w:hAnsi="Abadi" w:cstheme="minorBidi"/>
          <w:color w:val="4E74A2" w:themeColor="accent6" w:themeShade="BF"/>
          <w:spacing w:val="0"/>
        </w:rPr>
        <w:t>N</w:t>
      </w:r>
      <w:r w:rsidRPr="00F135C6">
        <w:rPr>
          <w:rFonts w:ascii="Abadi" w:eastAsiaTheme="minorHAnsi" w:hAnsi="Abadi" w:cstheme="minorBidi"/>
          <w:color w:val="4E74A2" w:themeColor="accent6" w:themeShade="BF"/>
          <w:spacing w:val="0"/>
        </w:rPr>
        <w:t>umpy</w:t>
      </w:r>
      <w:proofErr w:type="spellEnd"/>
      <w:r w:rsidRPr="00F135C6">
        <w:rPr>
          <w:rFonts w:ascii="Abadi" w:eastAsiaTheme="minorHAnsi" w:hAnsi="Abadi" w:cstheme="minorBidi"/>
          <w:color w:val="4E74A2" w:themeColor="accent6" w:themeShade="BF"/>
          <w:spacing w:val="0"/>
        </w:rPr>
        <w:t xml:space="preserve"> library:</w:t>
      </w:r>
      <w:bookmarkEnd w:id="17"/>
      <w:bookmarkEnd w:id="18"/>
    </w:p>
    <w:p w14:paraId="648DE288" w14:textId="172EE96F" w:rsidR="004378BC" w:rsidRPr="000B5586" w:rsidRDefault="004378BC" w:rsidP="004378BC">
      <w:pPr>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w:t>
      </w:r>
      <w:proofErr w:type="spellStart"/>
      <w:r w:rsidRPr="000B5586">
        <w:rPr>
          <w:rFonts w:ascii="Abadi" w:hAnsi="Abadi"/>
          <w:color w:val="595959" w:themeColor="text1" w:themeTint="A6"/>
          <w:kern w:val="2"/>
          <w:sz w:val="32"/>
          <w:szCs w:val="32"/>
          <w:lang w:eastAsia="en-US"/>
          <w14:ligatures w14:val="standardContextual"/>
        </w:rPr>
        <w:t>numpy</w:t>
      </w:r>
      <w:proofErr w:type="spellEnd"/>
      <w:r w:rsidRPr="000B5586">
        <w:rPr>
          <w:rFonts w:ascii="Abadi" w:hAnsi="Abadi"/>
          <w:color w:val="595959" w:themeColor="text1" w:themeTint="A6"/>
          <w:kern w:val="2"/>
          <w:sz w:val="32"/>
          <w:szCs w:val="32"/>
          <w:lang w:eastAsia="en-US"/>
          <w14:ligatures w14:val="standardContextual"/>
        </w:rPr>
        <w:t xml:space="preserve">` is used for efficient handling and manipulation of the image data, which is crucial for the encoding and decoding </w:t>
      </w:r>
      <w:r w:rsidRPr="000B5586">
        <w:rPr>
          <w:rFonts w:ascii="Abadi" w:hAnsi="Abadi"/>
          <w:color w:val="595959" w:themeColor="text1" w:themeTint="A6"/>
          <w:kern w:val="2"/>
          <w:sz w:val="32"/>
          <w:szCs w:val="32"/>
          <w:lang w:eastAsia="en-US"/>
          <w14:ligatures w14:val="standardContextual"/>
        </w:rPr>
        <w:lastRenderedPageBreak/>
        <w:t>processes in the project</w:t>
      </w:r>
      <w:r w:rsidRPr="000B5586">
        <w:rPr>
          <w:rFonts w:ascii="Abadi" w:hAnsi="Abadi"/>
          <w:color w:val="595959" w:themeColor="text1" w:themeTint="A6"/>
          <w:kern w:val="2"/>
          <w:sz w:val="32"/>
          <w:szCs w:val="32"/>
          <w:lang w:eastAsia="en-US"/>
          <w14:ligatures w14:val="standardContextual"/>
        </w:rPr>
        <w:t>.it</w:t>
      </w:r>
      <w:r w:rsidRPr="000B5586">
        <w:rPr>
          <w:sz w:val="32"/>
          <w:szCs w:val="32"/>
        </w:rPr>
        <w:t xml:space="preserve"> </w:t>
      </w:r>
      <w:r w:rsidRPr="000B5586">
        <w:rPr>
          <w:rFonts w:ascii="Abadi" w:hAnsi="Abadi"/>
          <w:color w:val="595959" w:themeColor="text1" w:themeTint="A6"/>
          <w:kern w:val="2"/>
          <w:sz w:val="32"/>
          <w:szCs w:val="32"/>
          <w:lang w:eastAsia="en-US"/>
          <w14:ligatures w14:val="standardContextual"/>
        </w:rPr>
        <w:t>a</w:t>
      </w:r>
      <w:r w:rsidRPr="000B5586">
        <w:rPr>
          <w:rFonts w:ascii="Abadi" w:hAnsi="Abadi"/>
          <w:color w:val="595959" w:themeColor="text1" w:themeTint="A6"/>
          <w:kern w:val="2"/>
          <w:sz w:val="32"/>
          <w:szCs w:val="32"/>
          <w:lang w:eastAsia="en-US"/>
          <w14:ligatures w14:val="standardContextual"/>
        </w:rPr>
        <w:t>dds support for large, multi-dimensional arrays and matrices</w:t>
      </w:r>
      <w:r w:rsidRPr="000B5586">
        <w:rPr>
          <w:rFonts w:ascii="Abadi" w:hAnsi="Abadi"/>
          <w:color w:val="595959" w:themeColor="text1" w:themeTint="A6"/>
          <w:kern w:val="2"/>
          <w:sz w:val="32"/>
          <w:szCs w:val="32"/>
          <w:lang w:eastAsia="en-US"/>
          <w14:ligatures w14:val="standardContextual"/>
        </w:rPr>
        <w:t>.</w:t>
      </w:r>
    </w:p>
    <w:p w14:paraId="7791F20E" w14:textId="31B7ED27" w:rsidR="00734BB5" w:rsidRPr="000B5586" w:rsidRDefault="00734BB5" w:rsidP="004378BC">
      <w:pPr>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However, </w:t>
      </w:r>
      <w:r w:rsidRPr="000B5586">
        <w:rPr>
          <w:rFonts w:ascii="Abadi" w:hAnsi="Abadi"/>
          <w:color w:val="595959" w:themeColor="text1" w:themeTint="A6"/>
          <w:kern w:val="2"/>
          <w:sz w:val="32"/>
          <w:szCs w:val="32"/>
          <w:lang w:eastAsia="en-US"/>
          <w14:ligatures w14:val="standardContextual"/>
        </w:rPr>
        <w:t xml:space="preserve">Both Pillow (PIL fork) and NumPy are third-party libraries in Python, </w:t>
      </w:r>
      <w:r w:rsidRPr="000B5586">
        <w:rPr>
          <w:rFonts w:ascii="Abadi" w:hAnsi="Abadi"/>
          <w:color w:val="595959" w:themeColor="text1" w:themeTint="A6"/>
          <w:kern w:val="2"/>
          <w:sz w:val="32"/>
          <w:szCs w:val="32"/>
          <w:lang w:eastAsia="en-US"/>
          <w14:ligatures w14:val="standardContextual"/>
        </w:rPr>
        <w:t xml:space="preserve">installing </w:t>
      </w:r>
      <w:r w:rsidRPr="000B5586">
        <w:rPr>
          <w:rFonts w:ascii="Abadi" w:hAnsi="Abadi"/>
          <w:color w:val="595959" w:themeColor="text1" w:themeTint="A6"/>
          <w:kern w:val="2"/>
          <w:sz w:val="32"/>
          <w:szCs w:val="32"/>
          <w:lang w:eastAsia="en-US"/>
          <w14:ligatures w14:val="standardContextual"/>
        </w:rPr>
        <w:t>them</w:t>
      </w:r>
      <w:r w:rsidRPr="000B5586">
        <w:rPr>
          <w:rFonts w:ascii="Abadi" w:hAnsi="Abadi"/>
          <w:color w:val="595959" w:themeColor="text1" w:themeTint="A6"/>
          <w:kern w:val="2"/>
          <w:sz w:val="32"/>
          <w:szCs w:val="32"/>
          <w:lang w:eastAsia="en-US"/>
          <w14:ligatures w14:val="standardContextual"/>
        </w:rPr>
        <w:t xml:space="preserve"> by</w:t>
      </w:r>
      <w:r w:rsidRPr="000B5586">
        <w:rPr>
          <w:rFonts w:ascii="Abadi" w:hAnsi="Abadi"/>
          <w:color w:val="595959" w:themeColor="text1" w:themeTint="A6"/>
          <w:kern w:val="2"/>
          <w:sz w:val="32"/>
          <w:szCs w:val="32"/>
          <w:lang w:eastAsia="en-US"/>
          <w14:ligatures w14:val="standardContextual"/>
        </w:rPr>
        <w:t xml:space="preserve"> using the Python package manager, pip. Open a terminal or command prompt and enter the following </w:t>
      </w:r>
      <w:r w:rsidRPr="000B5586">
        <w:rPr>
          <w:rFonts w:ascii="Abadi" w:hAnsi="Abadi"/>
          <w:color w:val="595959" w:themeColor="text1" w:themeTint="A6"/>
          <w:kern w:val="2"/>
          <w:sz w:val="32"/>
          <w:szCs w:val="32"/>
          <w:lang w:eastAsia="en-US"/>
          <w14:ligatures w14:val="standardContextual"/>
        </w:rPr>
        <w:t>commands.</w:t>
      </w:r>
    </w:p>
    <w:p w14:paraId="0D148659" w14:textId="4DDD7190" w:rsidR="00734BB5" w:rsidRPr="000B5586" w:rsidRDefault="00734BB5" w:rsidP="00F208EE">
      <w:pPr>
        <w:rPr>
          <w:rFonts w:ascii="Abadi" w:hAnsi="Abadi"/>
          <w:color w:val="595959" w:themeColor="text1" w:themeTint="A6"/>
          <w:kern w:val="2"/>
          <w:sz w:val="32"/>
          <w:szCs w:val="32"/>
          <w:lang w:eastAsia="en-US"/>
          <w14:ligatures w14:val="standardContextual"/>
        </w:rPr>
      </w:pPr>
      <w:r w:rsidRPr="000B5586">
        <w:rPr>
          <w:rFonts w:ascii="Abadi" w:hAnsi="Abadi"/>
          <w:noProof/>
          <w:color w:val="595959" w:themeColor="text1" w:themeTint="A6"/>
          <w:kern w:val="2"/>
          <w:sz w:val="32"/>
          <w:szCs w:val="32"/>
          <w:lang w:eastAsia="en-US"/>
        </w:rPr>
        <w:drawing>
          <wp:anchor distT="0" distB="0" distL="114300" distR="114300" simplePos="0" relativeHeight="251670528" behindDoc="0" locked="0" layoutInCell="1" allowOverlap="1" wp14:anchorId="4D99DF51" wp14:editId="79AC1D5C">
            <wp:simplePos x="0" y="0"/>
            <wp:positionH relativeFrom="column">
              <wp:posOffset>1994262</wp:posOffset>
            </wp:positionH>
            <wp:positionV relativeFrom="paragraph">
              <wp:posOffset>7258</wp:posOffset>
            </wp:positionV>
            <wp:extent cx="1562235" cy="411516"/>
            <wp:effectExtent l="0" t="0" r="0" b="7620"/>
            <wp:wrapNone/>
            <wp:docPr id="1739788998" name="Picture 9"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88998" name="Picture 9" descr="A close-up of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62235" cy="411516"/>
                    </a:xfrm>
                    <a:prstGeom prst="rect">
                      <a:avLst/>
                    </a:prstGeom>
                  </pic:spPr>
                </pic:pic>
              </a:graphicData>
            </a:graphic>
          </wp:anchor>
        </w:drawing>
      </w:r>
      <w:r w:rsidRPr="000B5586">
        <w:rPr>
          <w:rFonts w:ascii="Abadi" w:hAnsi="Abadi"/>
          <w:noProof/>
          <w:color w:val="595959" w:themeColor="text1" w:themeTint="A6"/>
          <w:kern w:val="2"/>
          <w:sz w:val="32"/>
          <w:szCs w:val="32"/>
          <w:lang w:eastAsia="en-US"/>
        </w:rPr>
        <w:drawing>
          <wp:anchor distT="0" distB="0" distL="114300" distR="114300" simplePos="0" relativeHeight="251669504" behindDoc="0" locked="0" layoutInCell="1" allowOverlap="1" wp14:anchorId="1B654208" wp14:editId="0ECD6BC5">
            <wp:simplePos x="0" y="0"/>
            <wp:positionH relativeFrom="margin">
              <wp:align>left</wp:align>
            </wp:positionH>
            <wp:positionV relativeFrom="paragraph">
              <wp:posOffset>-1905</wp:posOffset>
            </wp:positionV>
            <wp:extent cx="1562100" cy="411480"/>
            <wp:effectExtent l="0" t="0" r="0" b="7620"/>
            <wp:wrapNone/>
            <wp:docPr id="1985167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67797" name="Picture 1985167797"/>
                    <pic:cNvPicPr/>
                  </pic:nvPicPr>
                  <pic:blipFill>
                    <a:blip r:embed="rId14">
                      <a:extLst>
                        <a:ext uri="{28A0092B-C50C-407E-A947-70E740481C1C}">
                          <a14:useLocalDpi xmlns:a14="http://schemas.microsoft.com/office/drawing/2010/main" val="0"/>
                        </a:ext>
                      </a:extLst>
                    </a:blip>
                    <a:stretch>
                      <a:fillRect/>
                    </a:stretch>
                  </pic:blipFill>
                  <pic:spPr>
                    <a:xfrm>
                      <a:off x="0" y="0"/>
                      <a:ext cx="1562100" cy="411480"/>
                    </a:xfrm>
                    <a:prstGeom prst="rect">
                      <a:avLst/>
                    </a:prstGeom>
                  </pic:spPr>
                </pic:pic>
              </a:graphicData>
            </a:graphic>
          </wp:anchor>
        </w:drawing>
      </w:r>
    </w:p>
    <w:p w14:paraId="696DB760" w14:textId="2F2C3DAF" w:rsidR="004378BC" w:rsidRPr="00F135C6" w:rsidRDefault="001850F5" w:rsidP="00F135C6">
      <w:pPr>
        <w:pStyle w:val="Heading2"/>
        <w:rPr>
          <w:sz w:val="36"/>
          <w:szCs w:val="24"/>
        </w:rPr>
      </w:pPr>
      <w:bookmarkStart w:id="19" w:name="_Toc153026863"/>
      <w:bookmarkStart w:id="20" w:name="_Toc153027137"/>
      <w:r w:rsidRPr="00F135C6">
        <w:rPr>
          <w:sz w:val="36"/>
          <w:szCs w:val="24"/>
        </w:rPr>
        <w:drawing>
          <wp:anchor distT="0" distB="0" distL="114300" distR="114300" simplePos="0" relativeHeight="251664384" behindDoc="0" locked="0" layoutInCell="1" allowOverlap="1" wp14:anchorId="78459268" wp14:editId="601599D9">
            <wp:simplePos x="0" y="0"/>
            <wp:positionH relativeFrom="column">
              <wp:posOffset>3105150</wp:posOffset>
            </wp:positionH>
            <wp:positionV relativeFrom="paragraph">
              <wp:posOffset>351790</wp:posOffset>
            </wp:positionV>
            <wp:extent cx="3356610" cy="428764"/>
            <wp:effectExtent l="38100" t="38100" r="91440" b="104775"/>
            <wp:wrapNone/>
            <wp:docPr id="1405815748"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5748" name="Picture 5" descr="A black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56610" cy="428764"/>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378BC" w:rsidRPr="00F135C6">
        <w:rPr>
          <w:sz w:val="36"/>
          <w:szCs w:val="24"/>
        </w:rPr>
        <w:t>Functions</w:t>
      </w:r>
      <w:bookmarkEnd w:id="19"/>
      <w:bookmarkEnd w:id="20"/>
      <w:r w:rsidR="004378BC" w:rsidRPr="00F135C6">
        <w:rPr>
          <w:sz w:val="36"/>
          <w:szCs w:val="24"/>
        </w:rPr>
        <w:t xml:space="preserve"> </w:t>
      </w:r>
    </w:p>
    <w:p w14:paraId="265646AF" w14:textId="247D09A1" w:rsidR="001850F5" w:rsidRPr="00F135C6" w:rsidRDefault="00F135C6" w:rsidP="00F135C6">
      <w:pPr>
        <w:pStyle w:val="HEEED3"/>
        <w:numPr>
          <w:ilvl w:val="0"/>
          <w:numId w:val="0"/>
        </w:numPr>
        <w:ind w:left="90"/>
        <w:rPr>
          <w:rFonts w:ascii="Abadi" w:eastAsiaTheme="minorHAnsi" w:hAnsi="Abadi" w:cstheme="minorBidi"/>
          <w:color w:val="4E74A2" w:themeColor="accent6" w:themeShade="BF"/>
          <w:spacing w:val="0"/>
        </w:rPr>
      </w:pPr>
      <w:bookmarkStart w:id="21" w:name="_Toc153026864"/>
      <w:bookmarkStart w:id="22" w:name="_Toc153027138"/>
      <w:r>
        <w:rPr>
          <w:rFonts w:ascii="Abadi" w:eastAsiaTheme="minorHAnsi" w:hAnsi="Abadi" w:cstheme="minorBidi"/>
          <w:color w:val="4E74A2" w:themeColor="accent6" w:themeShade="BF"/>
          <w:spacing w:val="0"/>
        </w:rPr>
        <w:t xml:space="preserve">1. </w:t>
      </w:r>
      <w:r w:rsidR="004378BC" w:rsidRPr="00F135C6">
        <w:rPr>
          <w:rFonts w:ascii="Abadi" w:eastAsiaTheme="minorHAnsi" w:hAnsi="Abadi" w:cstheme="minorBidi"/>
          <w:color w:val="4E74A2" w:themeColor="accent6" w:themeShade="BF"/>
          <w:spacing w:val="0"/>
        </w:rPr>
        <w:t>Function `get_sha_key`</w:t>
      </w:r>
      <w:r w:rsidR="004378BC" w:rsidRPr="00F135C6">
        <w:rPr>
          <w:rFonts w:ascii="Abadi" w:eastAsiaTheme="minorHAnsi" w:hAnsi="Abadi" w:cstheme="minorBidi"/>
          <w:color w:val="4E74A2" w:themeColor="accent6" w:themeShade="BF"/>
          <w:spacing w:val="0"/>
        </w:rPr>
        <w:t>:</w:t>
      </w:r>
      <w:bookmarkEnd w:id="21"/>
      <w:bookmarkEnd w:id="22"/>
    </w:p>
    <w:p w14:paraId="7E3C557D" w14:textId="77777777" w:rsidR="00AB0705" w:rsidRDefault="001850F5" w:rsidP="00462216">
      <w:pPr>
        <w:spacing w:line="240" w:lineRule="auto"/>
        <w:ind w:left="187"/>
        <w:rPr>
          <w:rFonts w:ascii="Abadi" w:hAnsi="Abadi"/>
          <w:color w:val="595959" w:themeColor="text1" w:themeTint="A6"/>
          <w:kern w:val="2"/>
          <w:sz w:val="32"/>
          <w:szCs w:val="32"/>
          <w:rtl/>
          <w:lang w:eastAsia="en-US"/>
          <w14:ligatures w14:val="standardContextual"/>
        </w:rPr>
      </w:pPr>
      <w:r w:rsidRPr="000B5586">
        <w:rPr>
          <w:rFonts w:ascii="Abadi" w:hAnsi="Abadi"/>
          <w:color w:val="595959" w:themeColor="text1" w:themeTint="A6"/>
          <w:kern w:val="2"/>
          <w:sz w:val="32"/>
          <w:szCs w:val="32"/>
          <w:lang w:eastAsia="en-US"/>
          <w14:ligatures w14:val="standardContextual"/>
        </w:rPr>
        <w:t>-</w:t>
      </w:r>
      <w:r w:rsidR="004378BC" w:rsidRPr="000B5586">
        <w:rPr>
          <w:rFonts w:ascii="Abadi" w:hAnsi="Abadi"/>
          <w:color w:val="595959" w:themeColor="text1" w:themeTint="A6"/>
          <w:kern w:val="2"/>
          <w:sz w:val="32"/>
          <w:szCs w:val="32"/>
          <w:lang w:eastAsia="en-US"/>
          <w14:ligatures w14:val="standardContextual"/>
        </w:rPr>
        <w:t xml:space="preserve"> Purpose: </w:t>
      </w:r>
      <w:r w:rsidR="00550965" w:rsidRPr="000B5586">
        <w:rPr>
          <w:rFonts w:ascii="Abadi" w:hAnsi="Abadi"/>
          <w:color w:val="595959" w:themeColor="text1" w:themeTint="A6"/>
          <w:kern w:val="2"/>
          <w:sz w:val="32"/>
          <w:szCs w:val="32"/>
          <w:lang w:eastAsia="en-US"/>
          <w14:ligatures w14:val="standardContextual"/>
        </w:rPr>
        <w:t xml:space="preserve">The purpose of using SHA-256 is to create a unique and irreversible representation of the input data (the </w:t>
      </w:r>
      <w:r w:rsidR="002816A9" w:rsidRPr="000B5586">
        <w:rPr>
          <w:rFonts w:ascii="Abadi" w:hAnsi="Abadi"/>
          <w:color w:val="595959" w:themeColor="text1" w:themeTint="A6"/>
          <w:kern w:val="2"/>
          <w:sz w:val="32"/>
          <w:szCs w:val="32"/>
          <w:lang w:eastAsia="en-US"/>
          <w14:ligatures w14:val="standardContextual"/>
        </w:rPr>
        <w:t>key) Even</w:t>
      </w:r>
      <w:r w:rsidR="00550965" w:rsidRPr="000B5586">
        <w:rPr>
          <w:rFonts w:ascii="Abadi" w:hAnsi="Abadi"/>
          <w:color w:val="595959" w:themeColor="text1" w:themeTint="A6"/>
          <w:kern w:val="2"/>
          <w:sz w:val="32"/>
          <w:szCs w:val="32"/>
          <w:lang w:eastAsia="en-US"/>
          <w14:ligatures w14:val="standardContextual"/>
        </w:rPr>
        <w:t xml:space="preserve"> a small change in the input will produce a significantly different hash value</w:t>
      </w:r>
      <w:r w:rsidR="00550965" w:rsidRPr="000B5586">
        <w:rPr>
          <w:rFonts w:ascii="Abadi" w:hAnsi="Abadi"/>
          <w:color w:val="595959" w:themeColor="text1" w:themeTint="A6"/>
          <w:kern w:val="2"/>
          <w:sz w:val="32"/>
          <w:szCs w:val="32"/>
          <w:lang w:eastAsia="en-US"/>
          <w14:ligatures w14:val="standardContextual"/>
        </w:rPr>
        <w:t xml:space="preserve"> </w:t>
      </w:r>
    </w:p>
    <w:p w14:paraId="06A8C4B7" w14:textId="671726E7" w:rsidR="00550965" w:rsidRPr="000B5586" w:rsidRDefault="00AB0705" w:rsidP="002816A9">
      <w:pPr>
        <w:spacing w:line="240" w:lineRule="auto"/>
        <w:ind w:left="180"/>
        <w:rPr>
          <w:rFonts w:ascii="Abadi" w:hAnsi="Abadi"/>
          <w:color w:val="595959" w:themeColor="text1" w:themeTint="A6"/>
          <w:kern w:val="2"/>
          <w:sz w:val="32"/>
          <w:szCs w:val="32"/>
          <w:rtl/>
          <w:lang w:eastAsia="en-US"/>
          <w14:ligatures w14:val="standardContextual"/>
        </w:rPr>
      </w:pPr>
      <w:r w:rsidRPr="000B5586">
        <w:rPr>
          <w:rFonts w:ascii="Abadi" w:hAnsi="Abadi"/>
          <w:color w:val="595959" w:themeColor="text1" w:themeTint="A6"/>
          <w:kern w:val="2"/>
          <w:sz w:val="32"/>
          <w:szCs w:val="32"/>
          <w:lang w:eastAsia="en-US"/>
          <w14:ligatures w14:val="standardContextual"/>
        </w:rPr>
        <w:t>- Method</w:t>
      </w:r>
      <w:r w:rsidR="004378BC" w:rsidRPr="000B5586">
        <w:rPr>
          <w:rFonts w:ascii="Abadi" w:hAnsi="Abadi"/>
          <w:color w:val="595959" w:themeColor="text1" w:themeTint="A6"/>
          <w:kern w:val="2"/>
          <w:sz w:val="32"/>
          <w:szCs w:val="32"/>
          <w:lang w:eastAsia="en-US"/>
          <w14:ligatures w14:val="standardContextual"/>
        </w:rPr>
        <w:t>:</w:t>
      </w:r>
      <w:r w:rsidR="001850F5" w:rsidRPr="000B5586">
        <w:rPr>
          <w:rFonts w:ascii="Abadi" w:hAnsi="Abadi"/>
          <w:color w:val="595959" w:themeColor="text1" w:themeTint="A6"/>
          <w:kern w:val="2"/>
          <w:sz w:val="32"/>
          <w:szCs w:val="32"/>
          <w:lang w:eastAsia="en-US"/>
          <w14:ligatures w14:val="standardContextual"/>
        </w:rPr>
        <w:t xml:space="preserve"> </w:t>
      </w:r>
    </w:p>
    <w:p w14:paraId="5491BE25" w14:textId="289CC52D" w:rsidR="00550965" w:rsidRPr="000B5586" w:rsidRDefault="00550965" w:rsidP="00550965">
      <w:pPr>
        <w:pStyle w:val="ListParagraph"/>
        <w:numPr>
          <w:ilvl w:val="0"/>
          <w:numId w:val="27"/>
        </w:numPr>
        <w:spacing w:line="240" w:lineRule="auto"/>
        <w:rPr>
          <w:rFonts w:ascii="Abadi" w:hAnsi="Abadi"/>
          <w:color w:val="595959" w:themeColor="text1" w:themeTint="A6"/>
          <w:sz w:val="32"/>
          <w:szCs w:val="32"/>
        </w:rPr>
      </w:pPr>
      <w:r w:rsidRPr="000B5586">
        <w:rPr>
          <w:rFonts w:ascii="Abadi" w:hAnsi="Abadi"/>
          <w:color w:val="595959" w:themeColor="text1" w:themeTint="A6"/>
          <w:sz w:val="32"/>
          <w:szCs w:val="32"/>
        </w:rPr>
        <w:t>`</w:t>
      </w:r>
      <w:proofErr w:type="spellStart"/>
      <w:proofErr w:type="gramStart"/>
      <w:r w:rsidRPr="000B5586">
        <w:rPr>
          <w:rFonts w:ascii="Abadi" w:hAnsi="Abadi"/>
          <w:color w:val="595959" w:themeColor="text1" w:themeTint="A6"/>
          <w:sz w:val="32"/>
          <w:szCs w:val="32"/>
        </w:rPr>
        <w:t>key.encode</w:t>
      </w:r>
      <w:proofErr w:type="spellEnd"/>
      <w:proofErr w:type="gramEnd"/>
      <w:r w:rsidRPr="000B5586">
        <w:rPr>
          <w:rFonts w:ascii="Abadi" w:hAnsi="Abadi"/>
          <w:color w:val="595959" w:themeColor="text1" w:themeTint="A6"/>
          <w:sz w:val="32"/>
          <w:szCs w:val="32"/>
        </w:rPr>
        <w:t>()</w:t>
      </w: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This method converts the input string (key) into bytes. Hash functions typically operate on byte-like objects rather than strings</w:t>
      </w:r>
      <w:r w:rsidRPr="000B5586">
        <w:rPr>
          <w:rFonts w:ascii="Abadi" w:hAnsi="Abadi"/>
          <w:color w:val="595959" w:themeColor="text1" w:themeTint="A6"/>
          <w:sz w:val="32"/>
          <w:szCs w:val="32"/>
        </w:rPr>
        <w:t>.</w:t>
      </w:r>
    </w:p>
    <w:p w14:paraId="76388654" w14:textId="53455E50" w:rsidR="00550965" w:rsidRPr="000B5586" w:rsidRDefault="00550965" w:rsidP="00550965">
      <w:pPr>
        <w:pStyle w:val="ListParagraph"/>
        <w:numPr>
          <w:ilvl w:val="0"/>
          <w:numId w:val="27"/>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`hashlib. sha</w:t>
      </w:r>
      <w:r w:rsidRPr="000B5586">
        <w:rPr>
          <w:rFonts w:ascii="Abadi" w:hAnsi="Abadi"/>
          <w:color w:val="595959" w:themeColor="text1" w:themeTint="A6"/>
          <w:sz w:val="32"/>
          <w:szCs w:val="32"/>
        </w:rPr>
        <w:t>256(...)</w:t>
      </w: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This part initializes the SHA-256 hashing algorithm from the hashlib library in Python.</w:t>
      </w:r>
    </w:p>
    <w:p w14:paraId="43584302" w14:textId="7CEAB597" w:rsidR="00550965" w:rsidRPr="000B5586" w:rsidRDefault="00550965" w:rsidP="00550965">
      <w:pPr>
        <w:pStyle w:val="ListParagraph"/>
        <w:numPr>
          <w:ilvl w:val="0"/>
          <w:numId w:val="27"/>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proofErr w:type="spellStart"/>
      <w:proofErr w:type="gramStart"/>
      <w:r w:rsidRPr="000B5586">
        <w:rPr>
          <w:rFonts w:ascii="Abadi" w:hAnsi="Abadi"/>
          <w:color w:val="595959" w:themeColor="text1" w:themeTint="A6"/>
          <w:sz w:val="32"/>
          <w:szCs w:val="32"/>
        </w:rPr>
        <w:t>hexdigest</w:t>
      </w:r>
      <w:proofErr w:type="spellEnd"/>
      <w:r w:rsidRPr="000B5586">
        <w:rPr>
          <w:rFonts w:ascii="Abadi" w:hAnsi="Abadi"/>
          <w:color w:val="595959" w:themeColor="text1" w:themeTint="A6"/>
          <w:sz w:val="32"/>
          <w:szCs w:val="32"/>
        </w:rPr>
        <w:t>(</w:t>
      </w:r>
      <w:proofErr w:type="gramEnd"/>
      <w:r w:rsidRPr="000B5586">
        <w:rPr>
          <w:rFonts w:ascii="Abadi" w:hAnsi="Abadi"/>
          <w:color w:val="595959" w:themeColor="text1" w:themeTint="A6"/>
          <w:sz w:val="32"/>
          <w:szCs w:val="32"/>
        </w:rPr>
        <w:t>)</w:t>
      </w: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This method is applied to the result of the SHA-256 hash. It converts the binary hash into a hexadecimal representation. The final output is a string containing the hexadecimal representation of the SHA-256 hash of the input key.</w:t>
      </w:r>
    </w:p>
    <w:p w14:paraId="081CC405" w14:textId="5F40A232" w:rsidR="00734BB5" w:rsidRDefault="00734BB5" w:rsidP="00E93548">
      <w:pPr>
        <w:spacing w:line="240" w:lineRule="auto"/>
        <w:rPr>
          <w:rFonts w:ascii="Abadi" w:hAnsi="Abadi"/>
          <w:color w:val="595959" w:themeColor="text1" w:themeTint="A6"/>
          <w:kern w:val="2"/>
          <w:sz w:val="32"/>
          <w:szCs w:val="32"/>
          <w:rtl/>
          <w:lang w:eastAsia="en-US"/>
          <w14:ligatures w14:val="standardContextual"/>
        </w:rPr>
      </w:pPr>
    </w:p>
    <w:p w14:paraId="516A21AB" w14:textId="77777777" w:rsidR="003B1B90" w:rsidRDefault="003B1B90" w:rsidP="00E93548">
      <w:pPr>
        <w:spacing w:line="240" w:lineRule="auto"/>
        <w:rPr>
          <w:rFonts w:ascii="Abadi" w:hAnsi="Abadi"/>
          <w:color w:val="595959" w:themeColor="text1" w:themeTint="A6"/>
          <w:kern w:val="2"/>
          <w:sz w:val="32"/>
          <w:szCs w:val="32"/>
          <w:rtl/>
          <w:lang w:eastAsia="en-US"/>
          <w14:ligatures w14:val="standardContextual"/>
        </w:rPr>
      </w:pPr>
    </w:p>
    <w:p w14:paraId="16F768D5" w14:textId="77777777" w:rsidR="003B1B90" w:rsidRDefault="003B1B90" w:rsidP="00E93548">
      <w:pPr>
        <w:spacing w:line="240" w:lineRule="auto"/>
        <w:rPr>
          <w:rFonts w:ascii="Abadi" w:hAnsi="Abadi"/>
          <w:color w:val="595959" w:themeColor="text1" w:themeTint="A6"/>
          <w:kern w:val="2"/>
          <w:sz w:val="32"/>
          <w:szCs w:val="32"/>
          <w:rtl/>
          <w:lang w:eastAsia="en-US"/>
          <w14:ligatures w14:val="standardContextual"/>
        </w:rPr>
      </w:pPr>
    </w:p>
    <w:p w14:paraId="616136EB" w14:textId="77777777" w:rsidR="003B1B90" w:rsidRPr="000B5586" w:rsidRDefault="003B1B90" w:rsidP="00E93548">
      <w:pPr>
        <w:spacing w:line="240" w:lineRule="auto"/>
        <w:rPr>
          <w:rFonts w:ascii="Abadi" w:hAnsi="Abadi"/>
          <w:color w:val="595959" w:themeColor="text1" w:themeTint="A6"/>
          <w:kern w:val="2"/>
          <w:sz w:val="32"/>
          <w:szCs w:val="32"/>
          <w:lang w:eastAsia="en-US"/>
          <w14:ligatures w14:val="standardContextual"/>
        </w:rPr>
      </w:pPr>
    </w:p>
    <w:p w14:paraId="17A9EC14" w14:textId="79BEF8DC" w:rsidR="001850F5" w:rsidRPr="000B5586" w:rsidRDefault="00734BB5" w:rsidP="00462216">
      <w:pPr>
        <w:spacing w:line="240" w:lineRule="auto"/>
        <w:outlineLvl w:val="2"/>
        <w:rPr>
          <w:rFonts w:cs="Times New Roman (Body CS)"/>
          <w:b/>
          <w:bCs/>
          <w:color w:val="536142" w:themeColor="accent1" w:themeShade="80"/>
          <w:spacing w:val="10"/>
          <w:kern w:val="2"/>
          <w:sz w:val="32"/>
          <w:szCs w:val="32"/>
          <w:lang w:eastAsia="en-US"/>
          <w14:ligatures w14:val="standardContextual"/>
        </w:rPr>
      </w:pPr>
      <w:r w:rsidRPr="000B5586">
        <w:rPr>
          <w:rFonts w:ascii="Abadi" w:hAnsi="Abadi"/>
          <w:noProof/>
          <w:color w:val="4E74A2" w:themeColor="accent6" w:themeShade="BF"/>
          <w:kern w:val="2"/>
          <w:sz w:val="32"/>
          <w:szCs w:val="32"/>
          <w:lang w:eastAsia="en-US"/>
        </w:rPr>
        <w:lastRenderedPageBreak/>
        <w:drawing>
          <wp:anchor distT="0" distB="0" distL="114300" distR="114300" simplePos="0" relativeHeight="251665408" behindDoc="0" locked="0" layoutInCell="1" allowOverlap="1" wp14:anchorId="26B1AEE3" wp14:editId="37BBFEB0">
            <wp:simplePos x="0" y="0"/>
            <wp:positionH relativeFrom="column">
              <wp:posOffset>3329077</wp:posOffset>
            </wp:positionH>
            <wp:positionV relativeFrom="paragraph">
              <wp:posOffset>-226024</wp:posOffset>
            </wp:positionV>
            <wp:extent cx="3298825" cy="1304925"/>
            <wp:effectExtent l="38100" t="38100" r="92075" b="104775"/>
            <wp:wrapSquare wrapText="bothSides"/>
            <wp:docPr id="1242519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19823" name="Picture 1242519823"/>
                    <pic:cNvPicPr/>
                  </pic:nvPicPr>
                  <pic:blipFill rotWithShape="1">
                    <a:blip r:embed="rId16">
                      <a:extLst>
                        <a:ext uri="{28A0092B-C50C-407E-A947-70E740481C1C}">
                          <a14:useLocalDpi xmlns:a14="http://schemas.microsoft.com/office/drawing/2010/main" val="0"/>
                        </a:ext>
                      </a:extLst>
                    </a:blip>
                    <a:srcRect l="859"/>
                    <a:stretch/>
                  </pic:blipFill>
                  <pic:spPr bwMode="auto">
                    <a:xfrm>
                      <a:off x="0" y="0"/>
                      <a:ext cx="3298825" cy="13049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50F5" w:rsidRPr="000B5586">
        <w:rPr>
          <w:rFonts w:ascii="Abadi" w:hAnsi="Abadi"/>
          <w:color w:val="4E74A2" w:themeColor="accent6" w:themeShade="BF"/>
          <w:kern w:val="2"/>
          <w:sz w:val="32"/>
          <w:szCs w:val="32"/>
          <w:lang w:eastAsia="en-US"/>
          <w14:ligatures w14:val="standardContextual"/>
        </w:rPr>
        <w:t>2</w:t>
      </w:r>
      <w:r w:rsidR="001850F5" w:rsidRPr="00F135C6">
        <w:rPr>
          <w:rStyle w:val="HED3Char"/>
          <w:color w:val="4E74A2" w:themeColor="accent6" w:themeShade="BF"/>
        </w:rPr>
        <w:t xml:space="preserve">. </w:t>
      </w:r>
      <w:r w:rsidR="001850F5" w:rsidRPr="00F135C6">
        <w:rPr>
          <w:rStyle w:val="HED3Char"/>
          <w:rFonts w:ascii="Abadi" w:hAnsi="Abadi"/>
          <w:color w:val="4E74A2" w:themeColor="accent6" w:themeShade="BF"/>
        </w:rPr>
        <w:t>Function `</w:t>
      </w:r>
      <w:r w:rsidR="00697A39" w:rsidRPr="00F135C6">
        <w:rPr>
          <w:rStyle w:val="HED3Char"/>
          <w:rFonts w:ascii="Abadi" w:hAnsi="Abadi"/>
          <w:color w:val="4E74A2" w:themeColor="accent6" w:themeShade="BF"/>
        </w:rPr>
        <w:t>upload_image</w:t>
      </w:r>
      <w:r w:rsidR="001850F5" w:rsidRPr="00F135C6">
        <w:rPr>
          <w:rStyle w:val="HED3Char"/>
          <w:color w:val="4E74A2" w:themeColor="accent6" w:themeShade="BF"/>
        </w:rPr>
        <w:t>`</w:t>
      </w:r>
      <w:r w:rsidR="001850F5" w:rsidRPr="00F135C6">
        <w:rPr>
          <w:rStyle w:val="HED3Char"/>
          <w:color w:val="4E74A2" w:themeColor="accent6" w:themeShade="BF"/>
        </w:rPr>
        <w:t>:</w:t>
      </w:r>
    </w:p>
    <w:p w14:paraId="4878C639" w14:textId="5CF97286" w:rsidR="00697A39" w:rsidRPr="000B5586" w:rsidRDefault="00697A39" w:rsidP="00697A39">
      <w:pPr>
        <w:spacing w:line="240" w:lineRule="auto"/>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 Purpose: </w:t>
      </w:r>
      <w:r w:rsidR="00E93548" w:rsidRPr="000B5586">
        <w:rPr>
          <w:rFonts w:ascii="Abadi" w:hAnsi="Abadi"/>
          <w:color w:val="595959" w:themeColor="text1" w:themeTint="A6"/>
          <w:kern w:val="2"/>
          <w:sz w:val="32"/>
          <w:szCs w:val="32"/>
          <w:lang w:eastAsia="en-US"/>
          <w14:ligatures w14:val="standardContextual"/>
        </w:rPr>
        <w:t>The upload_image function is designed for uploading an image file in a graphical user interface (GUI) using a file dialog</w:t>
      </w:r>
    </w:p>
    <w:p w14:paraId="5A2150C3" w14:textId="77777777" w:rsidR="00E93548" w:rsidRPr="000B5586" w:rsidRDefault="00697A39" w:rsidP="00E93548">
      <w:pPr>
        <w:spacing w:line="240" w:lineRule="auto"/>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Method:</w:t>
      </w:r>
    </w:p>
    <w:p w14:paraId="786263FB" w14:textId="19226AD5" w:rsidR="00E93548" w:rsidRPr="000B5586" w:rsidRDefault="00E93548" w:rsidP="00E93548">
      <w:pPr>
        <w:pStyle w:val="ListParagraph"/>
        <w:numPr>
          <w:ilvl w:val="0"/>
          <w:numId w:val="28"/>
        </w:numPr>
        <w:spacing w:line="240" w:lineRule="auto"/>
        <w:rPr>
          <w:rFonts w:ascii="Abadi" w:hAnsi="Abadi"/>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 xml:space="preserve">global image_path: </w:t>
      </w:r>
      <w:r w:rsidRPr="000B5586">
        <w:rPr>
          <w:rFonts w:ascii="Abadi" w:hAnsi="Abadi"/>
          <w:color w:val="595959" w:themeColor="text1" w:themeTint="A6"/>
          <w:sz w:val="32"/>
          <w:szCs w:val="32"/>
        </w:rPr>
        <w:t>`</w:t>
      </w:r>
      <w:r w:rsidRPr="000B5586">
        <w:rPr>
          <w:rFonts w:ascii="Abadi" w:hAnsi="Abadi"/>
          <w:b w:val="0"/>
          <w:bCs w:val="0"/>
          <w:color w:val="595959" w:themeColor="text1" w:themeTint="A6"/>
          <w:sz w:val="32"/>
          <w:szCs w:val="32"/>
        </w:rPr>
        <w:t>Declares a global variable image_path to store the path of the uploaded image</w:t>
      </w:r>
      <w:r w:rsidRPr="000B5586">
        <w:rPr>
          <w:rFonts w:ascii="Abadi" w:hAnsi="Abadi"/>
          <w:color w:val="595959" w:themeColor="text1" w:themeTint="A6"/>
          <w:sz w:val="32"/>
          <w:szCs w:val="32"/>
        </w:rPr>
        <w:t>.</w:t>
      </w:r>
    </w:p>
    <w:p w14:paraId="039F742D" w14:textId="3FE961E7" w:rsidR="00E93548" w:rsidRPr="000B5586" w:rsidRDefault="00E93548" w:rsidP="00E93548">
      <w:pPr>
        <w:pStyle w:val="ListParagraph"/>
        <w:numPr>
          <w:ilvl w:val="0"/>
          <w:numId w:val="28"/>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 xml:space="preserve">image_path = </w:t>
      </w:r>
      <w:proofErr w:type="spellStart"/>
      <w:proofErr w:type="gramStart"/>
      <w:r w:rsidRPr="000B5586">
        <w:rPr>
          <w:rFonts w:ascii="Abadi" w:hAnsi="Abadi"/>
          <w:color w:val="595959" w:themeColor="text1" w:themeTint="A6"/>
          <w:sz w:val="32"/>
          <w:szCs w:val="32"/>
        </w:rPr>
        <w:t>filedialog.askopenfilename</w:t>
      </w:r>
      <w:proofErr w:type="spellEnd"/>
      <w:proofErr w:type="gramEnd"/>
      <w:r w:rsidRPr="000B5586">
        <w:rPr>
          <w:rFonts w:ascii="Abadi" w:hAnsi="Abadi"/>
          <w:color w:val="595959" w:themeColor="text1" w:themeTint="A6"/>
          <w:sz w:val="32"/>
          <w:szCs w:val="32"/>
        </w:rPr>
        <w:t>()</w:t>
      </w: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Opens a file dialog, allowing the user to select an image file. The selected file path is stored in the image_path variable.</w:t>
      </w:r>
    </w:p>
    <w:p w14:paraId="735C745A" w14:textId="5394CACF" w:rsidR="00E93548" w:rsidRPr="000B5586" w:rsidRDefault="00E93548" w:rsidP="00E93548">
      <w:pPr>
        <w:pStyle w:val="ListParagraph"/>
        <w:numPr>
          <w:ilvl w:val="0"/>
          <w:numId w:val="28"/>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if image_</w:t>
      </w:r>
      <w:r w:rsidRPr="000B5586">
        <w:rPr>
          <w:rFonts w:ascii="Abadi" w:hAnsi="Abadi"/>
          <w:color w:val="595959" w:themeColor="text1" w:themeTint="A6"/>
          <w:sz w:val="32"/>
          <w:szCs w:val="32"/>
        </w:rPr>
        <w:t xml:space="preserve">path: ` </w:t>
      </w:r>
      <w:r w:rsidRPr="000B5586">
        <w:rPr>
          <w:rFonts w:ascii="Abadi" w:hAnsi="Abadi"/>
          <w:b w:val="0"/>
          <w:bCs w:val="0"/>
          <w:color w:val="595959" w:themeColor="text1" w:themeTint="A6"/>
          <w:sz w:val="32"/>
          <w:szCs w:val="32"/>
        </w:rPr>
        <w:t>Checks if a valid image path has been selected.</w:t>
      </w:r>
    </w:p>
    <w:p w14:paraId="1F15E235" w14:textId="77777777" w:rsidR="00E93548" w:rsidRPr="000B5586" w:rsidRDefault="00E93548" w:rsidP="00E93548">
      <w:pPr>
        <w:pStyle w:val="ListParagraph"/>
        <w:numPr>
          <w:ilvl w:val="0"/>
          <w:numId w:val="28"/>
        </w:numPr>
        <w:spacing w:line="240" w:lineRule="auto"/>
        <w:jc w:val="left"/>
        <w:rPr>
          <w:rFonts w:ascii="Abadi" w:hAnsi="Abadi"/>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img_label.</w:t>
      </w:r>
      <w:proofErr w:type="gramStart"/>
      <w:r w:rsidRPr="000B5586">
        <w:rPr>
          <w:rFonts w:ascii="Abadi" w:hAnsi="Abadi"/>
          <w:color w:val="595959" w:themeColor="text1" w:themeTint="A6"/>
          <w:sz w:val="32"/>
          <w:szCs w:val="32"/>
        </w:rPr>
        <w:t>config(</w:t>
      </w:r>
      <w:proofErr w:type="gramEnd"/>
      <w:r w:rsidRPr="000B5586">
        <w:rPr>
          <w:rFonts w:ascii="Abadi" w:hAnsi="Abadi"/>
          <w:color w:val="595959" w:themeColor="text1" w:themeTint="A6"/>
          <w:sz w:val="32"/>
          <w:szCs w:val="32"/>
        </w:rPr>
        <w:t xml:space="preserve">text="Image Loaded: " + </w:t>
      </w:r>
      <w:proofErr w:type="spellStart"/>
      <w:r w:rsidRPr="000B5586">
        <w:rPr>
          <w:rFonts w:ascii="Abadi" w:hAnsi="Abadi"/>
          <w:color w:val="595959" w:themeColor="text1" w:themeTint="A6"/>
          <w:sz w:val="32"/>
          <w:szCs w:val="32"/>
        </w:rPr>
        <w:t>image_path.split</w:t>
      </w:r>
      <w:proofErr w:type="spellEnd"/>
      <w:r w:rsidRPr="000B5586">
        <w:rPr>
          <w:rFonts w:ascii="Abadi" w:hAnsi="Abadi"/>
          <w:color w:val="595959" w:themeColor="text1" w:themeTint="A6"/>
          <w:sz w:val="32"/>
          <w:szCs w:val="32"/>
        </w:rPr>
        <w:t>('/') [-1])</w:t>
      </w:r>
      <w:r w:rsidRPr="000B5586">
        <w:rPr>
          <w:rFonts w:ascii="Abadi" w:hAnsi="Abadi"/>
          <w:color w:val="595959" w:themeColor="text1" w:themeTint="A6"/>
          <w:sz w:val="32"/>
          <w:szCs w:val="32"/>
        </w:rPr>
        <w:t>`</w:t>
      </w:r>
      <w:r w:rsidRPr="000B5586">
        <w:rPr>
          <w:rFonts w:ascii="Abadi" w:hAnsi="Abadi"/>
          <w:b w:val="0"/>
          <w:bCs w:val="0"/>
          <w:color w:val="595959" w:themeColor="text1" w:themeTint="A6"/>
          <w:sz w:val="32"/>
          <w:szCs w:val="32"/>
        </w:rPr>
        <w:t>Updates a label (</w:t>
      </w:r>
      <w:proofErr w:type="spellStart"/>
      <w:r w:rsidRPr="000B5586">
        <w:rPr>
          <w:rFonts w:ascii="Abadi" w:hAnsi="Abadi"/>
          <w:b w:val="0"/>
          <w:bCs w:val="0"/>
          <w:color w:val="595959" w:themeColor="text1" w:themeTint="A6"/>
          <w:sz w:val="32"/>
          <w:szCs w:val="32"/>
        </w:rPr>
        <w:t>img_label</w:t>
      </w:r>
      <w:proofErr w:type="spellEnd"/>
      <w:r w:rsidRPr="000B5586">
        <w:rPr>
          <w:rFonts w:ascii="Abadi" w:hAnsi="Abadi"/>
          <w:b w:val="0"/>
          <w:bCs w:val="0"/>
          <w:color w:val="595959" w:themeColor="text1" w:themeTint="A6"/>
          <w:sz w:val="32"/>
          <w:szCs w:val="32"/>
        </w:rPr>
        <w:t>) to indicate that an image has been loaded by displaying the filename</w:t>
      </w:r>
      <w:r w:rsidRPr="000B5586">
        <w:rPr>
          <w:rFonts w:ascii="Abadi" w:hAnsi="Abadi"/>
          <w:color w:val="595959" w:themeColor="text1" w:themeTint="A6"/>
          <w:sz w:val="32"/>
          <w:szCs w:val="32"/>
        </w:rPr>
        <w:t>.</w:t>
      </w:r>
    </w:p>
    <w:p w14:paraId="1AF09248" w14:textId="2FE872A9" w:rsidR="00E93548" w:rsidRPr="000B5586" w:rsidRDefault="00E93548" w:rsidP="00E93548">
      <w:pPr>
        <w:pStyle w:val="ListParagraph"/>
        <w:numPr>
          <w:ilvl w:val="0"/>
          <w:numId w:val="28"/>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img = Image.open(image_</w:t>
      </w:r>
      <w:proofErr w:type="gramStart"/>
      <w:r w:rsidRPr="000B5586">
        <w:rPr>
          <w:rFonts w:ascii="Abadi" w:hAnsi="Abadi"/>
          <w:color w:val="595959" w:themeColor="text1" w:themeTint="A6"/>
          <w:sz w:val="32"/>
          <w:szCs w:val="32"/>
        </w:rPr>
        <w:t>path)</w:t>
      </w:r>
      <w:r w:rsidRPr="000B5586">
        <w:rPr>
          <w:rFonts w:ascii="Abadi" w:hAnsi="Abadi"/>
          <w:color w:val="595959" w:themeColor="text1" w:themeTint="A6"/>
          <w:sz w:val="32"/>
          <w:szCs w:val="32"/>
        </w:rPr>
        <w:t>`</w:t>
      </w:r>
      <w:proofErr w:type="gramEnd"/>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Opens the selected image using the Image modu</w:t>
      </w:r>
      <w:r w:rsidRPr="000B5586">
        <w:rPr>
          <w:rFonts w:ascii="Abadi" w:hAnsi="Abadi"/>
          <w:b w:val="0"/>
          <w:bCs w:val="0"/>
          <w:color w:val="595959" w:themeColor="text1" w:themeTint="A6"/>
          <w:sz w:val="32"/>
          <w:szCs w:val="32"/>
        </w:rPr>
        <w:t>le</w:t>
      </w:r>
    </w:p>
    <w:p w14:paraId="1A288CA8" w14:textId="3EEB2DDC" w:rsidR="00E93548" w:rsidRPr="000B5586" w:rsidRDefault="00E93548" w:rsidP="00E93548">
      <w:pPr>
        <w:pStyle w:val="ListParagraph"/>
        <w:numPr>
          <w:ilvl w:val="0"/>
          <w:numId w:val="28"/>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proofErr w:type="spellStart"/>
      <w:proofErr w:type="gramStart"/>
      <w:r w:rsidRPr="000B5586">
        <w:rPr>
          <w:rFonts w:ascii="Abadi" w:hAnsi="Abadi"/>
          <w:color w:val="595959" w:themeColor="text1" w:themeTint="A6"/>
          <w:sz w:val="32"/>
          <w:szCs w:val="32"/>
        </w:rPr>
        <w:t>img.thumbnail</w:t>
      </w:r>
      <w:proofErr w:type="spellEnd"/>
      <w:proofErr w:type="gramEnd"/>
      <w:r w:rsidRPr="000B5586">
        <w:rPr>
          <w:rFonts w:ascii="Abadi" w:hAnsi="Abadi"/>
          <w:color w:val="595959" w:themeColor="text1" w:themeTint="A6"/>
          <w:sz w:val="32"/>
          <w:szCs w:val="32"/>
        </w:rPr>
        <w:t>((200, 200))</w:t>
      </w: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 xml:space="preserve">Resizes the image to a thumbnail with a maximum </w:t>
      </w:r>
      <w:proofErr w:type="spellStart"/>
      <w:r w:rsidRPr="000B5586">
        <w:rPr>
          <w:rFonts w:ascii="Abadi" w:hAnsi="Abadi"/>
          <w:b w:val="0"/>
          <w:bCs w:val="0"/>
          <w:color w:val="595959" w:themeColor="text1" w:themeTint="A6"/>
          <w:sz w:val="32"/>
          <w:szCs w:val="32"/>
        </w:rPr>
        <w:t>siz</w:t>
      </w:r>
      <w:proofErr w:type="spellEnd"/>
      <w:r w:rsidRPr="000B5586">
        <w:rPr>
          <w:rFonts w:ascii="Abadi" w:hAnsi="Abadi"/>
          <w:b w:val="0"/>
          <w:bCs w:val="0"/>
          <w:color w:val="595959" w:themeColor="text1" w:themeTint="A6"/>
          <w:sz w:val="32"/>
          <w:szCs w:val="32"/>
        </w:rPr>
        <w:t xml:space="preserve"> of 200x200 pixels.</w:t>
      </w:r>
    </w:p>
    <w:p w14:paraId="04155BBF" w14:textId="34D5A67A" w:rsidR="00E93548" w:rsidRPr="000B5586" w:rsidRDefault="00F65862" w:rsidP="00F65862">
      <w:pPr>
        <w:pStyle w:val="ListParagraph"/>
        <w:numPr>
          <w:ilvl w:val="0"/>
          <w:numId w:val="28"/>
        </w:numPr>
        <w:spacing w:line="240" w:lineRule="auto"/>
        <w:rPr>
          <w:rFonts w:ascii="Abadi" w:hAnsi="Abadi"/>
          <w:color w:val="595959" w:themeColor="text1" w:themeTint="A6"/>
          <w:sz w:val="32"/>
          <w:szCs w:val="32"/>
        </w:rPr>
      </w:pPr>
      <w:r w:rsidRPr="000B5586">
        <w:rPr>
          <w:rFonts w:ascii="Abadi" w:hAnsi="Abadi"/>
          <w:color w:val="595959" w:themeColor="text1" w:themeTint="A6"/>
          <w:sz w:val="32"/>
          <w:szCs w:val="32"/>
        </w:rPr>
        <w:t>`</w:t>
      </w:r>
      <w:r w:rsidR="00E93548" w:rsidRPr="000B5586">
        <w:rPr>
          <w:rFonts w:ascii="Abadi" w:hAnsi="Abadi"/>
          <w:color w:val="595959" w:themeColor="text1" w:themeTint="A6"/>
          <w:sz w:val="32"/>
          <w:szCs w:val="32"/>
        </w:rPr>
        <w:t>result_img = ImageTk.PhotoImage(img)</w:t>
      </w:r>
      <w:r w:rsidRPr="000B5586">
        <w:rPr>
          <w:rFonts w:ascii="Abadi" w:hAnsi="Abadi"/>
          <w:color w:val="595959" w:themeColor="text1" w:themeTint="A6"/>
          <w:sz w:val="32"/>
          <w:szCs w:val="32"/>
        </w:rPr>
        <w:t>`</w:t>
      </w:r>
      <w:r w:rsidR="00E93548" w:rsidRPr="000B5586">
        <w:rPr>
          <w:rFonts w:ascii="Abadi" w:hAnsi="Abadi"/>
          <w:color w:val="595959" w:themeColor="text1" w:themeTint="A6"/>
          <w:sz w:val="32"/>
          <w:szCs w:val="32"/>
        </w:rPr>
        <w:t xml:space="preserve"> </w:t>
      </w:r>
      <w:r w:rsidR="00E93548" w:rsidRPr="000B5586">
        <w:rPr>
          <w:rFonts w:ascii="Abadi" w:hAnsi="Abadi"/>
          <w:b w:val="0"/>
          <w:bCs w:val="0"/>
          <w:color w:val="595959" w:themeColor="text1" w:themeTint="A6"/>
          <w:sz w:val="32"/>
          <w:szCs w:val="32"/>
        </w:rPr>
        <w:t xml:space="preserve">Converts the resized image to </w:t>
      </w:r>
      <w:proofErr w:type="gramStart"/>
      <w:r w:rsidR="00181694" w:rsidRPr="000B5586">
        <w:rPr>
          <w:rFonts w:ascii="Abadi" w:hAnsi="Abadi"/>
          <w:b w:val="0"/>
          <w:bCs w:val="0"/>
          <w:color w:val="595959" w:themeColor="text1" w:themeTint="A6"/>
          <w:sz w:val="32"/>
          <w:szCs w:val="32"/>
        </w:rPr>
        <w:t>forma</w:t>
      </w:r>
      <w:proofErr w:type="gramEnd"/>
      <w:r w:rsidR="00E93548" w:rsidRPr="000B5586">
        <w:rPr>
          <w:rFonts w:ascii="Abadi" w:hAnsi="Abadi"/>
          <w:b w:val="0"/>
          <w:bCs w:val="0"/>
          <w:color w:val="595959" w:themeColor="text1" w:themeTint="A6"/>
          <w:sz w:val="32"/>
          <w:szCs w:val="32"/>
        </w:rPr>
        <w:t xml:space="preserve"> compatible with Tkinter, assuming Image Tk is imported</w:t>
      </w:r>
      <w:r w:rsidR="00E93548" w:rsidRPr="000B5586">
        <w:rPr>
          <w:rFonts w:ascii="Abadi" w:hAnsi="Abadi"/>
          <w:color w:val="595959" w:themeColor="text1" w:themeTint="A6"/>
          <w:sz w:val="32"/>
          <w:szCs w:val="32"/>
        </w:rPr>
        <w:t>.</w:t>
      </w:r>
    </w:p>
    <w:p w14:paraId="7B5595AD" w14:textId="6C7F8E0E" w:rsidR="00E93548" w:rsidRPr="000B5586" w:rsidRDefault="00E93548" w:rsidP="00F65862">
      <w:pPr>
        <w:pStyle w:val="ListParagraph"/>
        <w:numPr>
          <w:ilvl w:val="0"/>
          <w:numId w:val="28"/>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result_img_label.config(image=result_img</w:t>
      </w:r>
      <w:r w:rsidRPr="000B5586">
        <w:rPr>
          <w:rFonts w:ascii="Abadi" w:hAnsi="Abadi"/>
          <w:b w:val="0"/>
          <w:bCs w:val="0"/>
          <w:color w:val="595959" w:themeColor="text1" w:themeTint="A6"/>
          <w:sz w:val="32"/>
          <w:szCs w:val="32"/>
        </w:rPr>
        <w:t>): Updates a label (</w:t>
      </w:r>
      <w:proofErr w:type="spellStart"/>
      <w:r w:rsidRPr="000B5586">
        <w:rPr>
          <w:rFonts w:ascii="Abadi" w:hAnsi="Abadi"/>
          <w:b w:val="0"/>
          <w:bCs w:val="0"/>
          <w:color w:val="595959" w:themeColor="text1" w:themeTint="A6"/>
          <w:sz w:val="32"/>
          <w:szCs w:val="32"/>
        </w:rPr>
        <w:t>result_img_label</w:t>
      </w:r>
      <w:proofErr w:type="spellEnd"/>
      <w:r w:rsidRPr="000B5586">
        <w:rPr>
          <w:rFonts w:ascii="Abadi" w:hAnsi="Abadi"/>
          <w:b w:val="0"/>
          <w:bCs w:val="0"/>
          <w:color w:val="595959" w:themeColor="text1" w:themeTint="A6"/>
          <w:sz w:val="32"/>
          <w:szCs w:val="32"/>
        </w:rPr>
        <w:t>) to display the resized image.</w:t>
      </w:r>
    </w:p>
    <w:p w14:paraId="6D94317D" w14:textId="36F178B7" w:rsidR="00E93548" w:rsidRPr="000B5586" w:rsidRDefault="00F65862" w:rsidP="00F65862">
      <w:pPr>
        <w:pStyle w:val="ListParagraph"/>
        <w:numPr>
          <w:ilvl w:val="0"/>
          <w:numId w:val="28"/>
        </w:numPr>
        <w:spacing w:line="240" w:lineRule="auto"/>
        <w:jc w:val="left"/>
        <w:rPr>
          <w:rFonts w:ascii="Abadi" w:hAnsi="Abadi"/>
          <w:color w:val="595959" w:themeColor="text1" w:themeTint="A6"/>
          <w:sz w:val="32"/>
          <w:szCs w:val="32"/>
        </w:rPr>
      </w:pPr>
      <w:r w:rsidRPr="000B5586">
        <w:rPr>
          <w:rFonts w:ascii="Abadi" w:hAnsi="Abadi"/>
          <w:color w:val="595959" w:themeColor="text1" w:themeTint="A6"/>
          <w:sz w:val="32"/>
          <w:szCs w:val="32"/>
        </w:rPr>
        <w:t>`</w:t>
      </w:r>
      <w:proofErr w:type="spellStart"/>
      <w:r w:rsidR="00E93548" w:rsidRPr="000B5586">
        <w:rPr>
          <w:rFonts w:ascii="Abadi" w:hAnsi="Abadi"/>
          <w:color w:val="595959" w:themeColor="text1" w:themeTint="A6"/>
          <w:sz w:val="32"/>
          <w:szCs w:val="32"/>
        </w:rPr>
        <w:t>result_img_</w:t>
      </w:r>
      <w:proofErr w:type="gramStart"/>
      <w:r w:rsidR="00E93548" w:rsidRPr="000B5586">
        <w:rPr>
          <w:rFonts w:ascii="Abadi" w:hAnsi="Abadi"/>
          <w:color w:val="595959" w:themeColor="text1" w:themeTint="A6"/>
          <w:sz w:val="32"/>
          <w:szCs w:val="32"/>
        </w:rPr>
        <w:t>label.image</w:t>
      </w:r>
      <w:proofErr w:type="spellEnd"/>
      <w:proofErr w:type="gramEnd"/>
      <w:r w:rsidR="00E93548" w:rsidRPr="000B5586">
        <w:rPr>
          <w:rFonts w:ascii="Abadi" w:hAnsi="Abadi"/>
          <w:color w:val="595959" w:themeColor="text1" w:themeTint="A6"/>
          <w:sz w:val="32"/>
          <w:szCs w:val="32"/>
        </w:rPr>
        <w:t xml:space="preserve"> = result_img</w:t>
      </w:r>
      <w:r w:rsidRPr="000B5586">
        <w:rPr>
          <w:rFonts w:ascii="Abadi" w:hAnsi="Abadi"/>
          <w:color w:val="595959" w:themeColor="text1" w:themeTint="A6"/>
          <w:sz w:val="32"/>
          <w:szCs w:val="32"/>
        </w:rPr>
        <w:t xml:space="preserve">` </w:t>
      </w:r>
      <w:r w:rsidR="00E93548" w:rsidRPr="000B5586">
        <w:rPr>
          <w:rFonts w:ascii="Abadi" w:hAnsi="Abadi"/>
          <w:b w:val="0"/>
          <w:bCs w:val="0"/>
          <w:color w:val="595959" w:themeColor="text1" w:themeTint="A6"/>
          <w:sz w:val="32"/>
          <w:szCs w:val="32"/>
        </w:rPr>
        <w:t xml:space="preserve">Ensures that the Tkinter image </w:t>
      </w:r>
      <w:r w:rsidRPr="000B5586">
        <w:rPr>
          <w:rFonts w:ascii="Abadi" w:hAnsi="Abadi"/>
          <w:b w:val="0"/>
          <w:bCs w:val="0"/>
          <w:color w:val="595959" w:themeColor="text1" w:themeTint="A6"/>
          <w:sz w:val="32"/>
          <w:szCs w:val="32"/>
        </w:rPr>
        <w:t>reference</w:t>
      </w:r>
      <w:r w:rsidR="00E93548" w:rsidRPr="000B5586">
        <w:rPr>
          <w:rFonts w:ascii="Abadi" w:hAnsi="Abadi"/>
          <w:b w:val="0"/>
          <w:bCs w:val="0"/>
          <w:color w:val="595959" w:themeColor="text1" w:themeTint="A6"/>
          <w:sz w:val="32"/>
          <w:szCs w:val="32"/>
        </w:rPr>
        <w:t xml:space="preserve"> is retained to prevent it from being garbage-collected</w:t>
      </w:r>
      <w:r w:rsidR="00E93548" w:rsidRPr="000B5586">
        <w:rPr>
          <w:rFonts w:ascii="Abadi" w:hAnsi="Abadi"/>
          <w:color w:val="595959" w:themeColor="text1" w:themeTint="A6"/>
          <w:sz w:val="32"/>
          <w:szCs w:val="32"/>
        </w:rPr>
        <w:t>.</w:t>
      </w:r>
    </w:p>
    <w:p w14:paraId="5C596461" w14:textId="756B97A3" w:rsidR="00697A39" w:rsidRPr="000B5586" w:rsidRDefault="00F65862" w:rsidP="00F65862">
      <w:pPr>
        <w:pStyle w:val="ListParagraph"/>
        <w:numPr>
          <w:ilvl w:val="0"/>
          <w:numId w:val="28"/>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00E93548" w:rsidRPr="000B5586">
        <w:rPr>
          <w:rFonts w:ascii="Abadi" w:hAnsi="Abadi"/>
          <w:color w:val="595959" w:themeColor="text1" w:themeTint="A6"/>
          <w:sz w:val="32"/>
          <w:szCs w:val="32"/>
        </w:rPr>
        <w:t>process_btn.config(state='normal</w:t>
      </w:r>
      <w:proofErr w:type="gramStart"/>
      <w:r w:rsidR="00E93548" w:rsidRPr="000B5586">
        <w:rPr>
          <w:rFonts w:ascii="Abadi" w:hAnsi="Abadi"/>
          <w:color w:val="595959" w:themeColor="text1" w:themeTint="A6"/>
          <w:sz w:val="32"/>
          <w:szCs w:val="32"/>
        </w:rPr>
        <w:t>')</w:t>
      </w:r>
      <w:r w:rsidRPr="000B5586">
        <w:rPr>
          <w:rFonts w:ascii="Abadi" w:hAnsi="Abadi"/>
          <w:color w:val="595959" w:themeColor="text1" w:themeTint="A6"/>
          <w:sz w:val="32"/>
          <w:szCs w:val="32"/>
        </w:rPr>
        <w:t>`</w:t>
      </w:r>
      <w:proofErr w:type="gramEnd"/>
      <w:r w:rsidRPr="000B5586">
        <w:rPr>
          <w:rFonts w:ascii="Abadi" w:hAnsi="Abadi"/>
          <w:color w:val="595959" w:themeColor="text1" w:themeTint="A6"/>
          <w:sz w:val="32"/>
          <w:szCs w:val="32"/>
        </w:rPr>
        <w:t xml:space="preserve"> </w:t>
      </w:r>
      <w:r w:rsidR="00E93548" w:rsidRPr="000B5586">
        <w:rPr>
          <w:rFonts w:ascii="Abadi" w:hAnsi="Abadi"/>
          <w:b w:val="0"/>
          <w:bCs w:val="0"/>
          <w:color w:val="595959" w:themeColor="text1" w:themeTint="A6"/>
          <w:sz w:val="32"/>
          <w:szCs w:val="32"/>
        </w:rPr>
        <w:t>Enables a button (</w:t>
      </w:r>
      <w:proofErr w:type="spellStart"/>
      <w:r w:rsidR="00E93548" w:rsidRPr="000B5586">
        <w:rPr>
          <w:rFonts w:ascii="Abadi" w:hAnsi="Abadi"/>
          <w:b w:val="0"/>
          <w:bCs w:val="0"/>
          <w:color w:val="595959" w:themeColor="text1" w:themeTint="A6"/>
          <w:sz w:val="32"/>
          <w:szCs w:val="32"/>
        </w:rPr>
        <w:t>process_btn</w:t>
      </w:r>
      <w:proofErr w:type="spellEnd"/>
      <w:r w:rsidR="00E93548" w:rsidRPr="000B5586">
        <w:rPr>
          <w:rFonts w:ascii="Abadi" w:hAnsi="Abadi"/>
          <w:b w:val="0"/>
          <w:bCs w:val="0"/>
          <w:color w:val="595959" w:themeColor="text1" w:themeTint="A6"/>
          <w:sz w:val="32"/>
          <w:szCs w:val="32"/>
        </w:rPr>
        <w:t>) to indicate that the image has been loaded and can now be processed.</w:t>
      </w:r>
    </w:p>
    <w:p w14:paraId="105F06D3" w14:textId="5597EDF2" w:rsidR="001850F5" w:rsidRPr="000B5586" w:rsidRDefault="001850F5" w:rsidP="001850F5">
      <w:pPr>
        <w:spacing w:line="240" w:lineRule="auto"/>
        <w:rPr>
          <w:rFonts w:ascii="Abadi" w:hAnsi="Abadi"/>
          <w:color w:val="595959" w:themeColor="text1" w:themeTint="A6"/>
          <w:kern w:val="2"/>
          <w:sz w:val="32"/>
          <w:szCs w:val="32"/>
          <w:lang w:eastAsia="en-US"/>
          <w14:ligatures w14:val="standardContextual"/>
        </w:rPr>
      </w:pPr>
    </w:p>
    <w:p w14:paraId="7EF0C1F4" w14:textId="0D0A63FF" w:rsidR="00697A39" w:rsidRPr="00F135C6" w:rsidRDefault="00697A39" w:rsidP="00F135C6">
      <w:pPr>
        <w:pStyle w:val="HEEED3"/>
        <w:numPr>
          <w:ilvl w:val="0"/>
          <w:numId w:val="48"/>
        </w:numPr>
        <w:rPr>
          <w:rFonts w:ascii="Abadi" w:eastAsiaTheme="minorHAnsi" w:hAnsi="Abadi" w:cstheme="minorBidi"/>
          <w:color w:val="4E74A2" w:themeColor="accent6" w:themeShade="BF"/>
          <w:spacing w:val="0"/>
        </w:rPr>
      </w:pPr>
      <w:bookmarkStart w:id="23" w:name="_Toc153026865"/>
      <w:bookmarkStart w:id="24" w:name="_Toc153027139"/>
      <w:r w:rsidRPr="00F135C6">
        <w:rPr>
          <w:rFonts w:ascii="Abadi" w:eastAsiaTheme="minorHAnsi" w:hAnsi="Abadi" w:cstheme="minorBidi"/>
          <w:color w:val="4E74A2" w:themeColor="accent6" w:themeShade="BF"/>
          <w:spacing w:val="0"/>
        </w:rPr>
        <w:lastRenderedPageBreak/>
        <w:t>Function `process_image`:</w:t>
      </w:r>
      <w:bookmarkEnd w:id="23"/>
      <w:bookmarkEnd w:id="24"/>
    </w:p>
    <w:p w14:paraId="6FD407BC" w14:textId="4CD176C3" w:rsidR="00780705" w:rsidRPr="000B5586" w:rsidRDefault="00780705" w:rsidP="003B1B90">
      <w:pPr>
        <w:pStyle w:val="ListParagraph"/>
        <w:numPr>
          <w:ilvl w:val="0"/>
          <w:numId w:val="0"/>
        </w:numPr>
        <w:spacing w:line="240" w:lineRule="auto"/>
        <w:ind w:left="540"/>
        <w:jc w:val="left"/>
        <w:rPr>
          <w:rFonts w:ascii="Abadi" w:hAnsi="Abadi"/>
          <w:b w:val="0"/>
          <w:bCs w:val="0"/>
          <w:color w:val="595959" w:themeColor="text1" w:themeTint="A6"/>
          <w:kern w:val="0"/>
          <w:sz w:val="32"/>
          <w:szCs w:val="32"/>
          <w:lang w:eastAsia="ja-JP"/>
          <w14:ligatures w14:val="none"/>
        </w:rPr>
      </w:pPr>
      <w:r w:rsidRPr="000B5586">
        <w:rPr>
          <w:rFonts w:ascii="Abadi" w:hAnsi="Abadi"/>
          <w:b w:val="0"/>
          <w:bCs w:val="0"/>
          <w:color w:val="595959" w:themeColor="text1" w:themeTint="A6"/>
          <w:kern w:val="0"/>
          <w:sz w:val="32"/>
          <w:szCs w:val="32"/>
          <w:lang w:eastAsia="ja-JP"/>
          <w14:ligatures w14:val="none"/>
        </w:rPr>
        <w:t xml:space="preserve">- Purpose: </w:t>
      </w:r>
      <w:r w:rsidR="00106749" w:rsidRPr="000B5586">
        <w:rPr>
          <w:rFonts w:ascii="Abadi" w:hAnsi="Abadi"/>
          <w:b w:val="0"/>
          <w:bCs w:val="0"/>
          <w:color w:val="595959" w:themeColor="text1" w:themeTint="A6"/>
          <w:kern w:val="0"/>
          <w:sz w:val="32"/>
          <w:szCs w:val="32"/>
          <w:lang w:eastAsia="ja-JP"/>
          <w14:ligatures w14:val="none"/>
        </w:rPr>
        <w:t xml:space="preserve">Handles the main image processing </w:t>
      </w:r>
      <w:r w:rsidRPr="000B5586">
        <w:rPr>
          <w:rFonts w:ascii="Abadi" w:hAnsi="Abadi"/>
          <w:b w:val="0"/>
          <w:bCs w:val="0"/>
          <w:color w:val="595959" w:themeColor="text1" w:themeTint="A6"/>
          <w:kern w:val="0"/>
          <w:sz w:val="32"/>
          <w:szCs w:val="32"/>
          <w:lang w:eastAsia="ja-JP"/>
          <w14:ligatures w14:val="none"/>
        </w:rPr>
        <w:t>logic, including encoding,</w:t>
      </w:r>
      <w:r w:rsidR="00106749" w:rsidRPr="000B5586">
        <w:rPr>
          <w:rFonts w:ascii="Abadi" w:hAnsi="Abadi"/>
          <w:b w:val="0"/>
          <w:bCs w:val="0"/>
          <w:color w:val="595959" w:themeColor="text1" w:themeTint="A6"/>
          <w:kern w:val="0"/>
          <w:sz w:val="32"/>
          <w:szCs w:val="32"/>
          <w:lang w:eastAsia="ja-JP"/>
          <w14:ligatures w14:val="none"/>
        </w:rPr>
        <w:t xml:space="preserve"> and decoding the image.</w:t>
      </w:r>
    </w:p>
    <w:p w14:paraId="13C435D3" w14:textId="179CFFE2" w:rsidR="00106749" w:rsidRPr="000B5586" w:rsidRDefault="00106749" w:rsidP="003B1B90">
      <w:pPr>
        <w:pStyle w:val="ListParagraph"/>
        <w:numPr>
          <w:ilvl w:val="0"/>
          <w:numId w:val="0"/>
        </w:numPr>
        <w:spacing w:line="240" w:lineRule="auto"/>
        <w:ind w:left="540"/>
        <w:jc w:val="left"/>
        <w:rPr>
          <w:rFonts w:ascii="Abadi" w:hAnsi="Abadi"/>
          <w:b w:val="0"/>
          <w:bCs w:val="0"/>
          <w:color w:val="595959" w:themeColor="text1" w:themeTint="A6"/>
          <w:kern w:val="0"/>
          <w:sz w:val="32"/>
          <w:szCs w:val="32"/>
          <w:lang w:eastAsia="ja-JP"/>
          <w14:ligatures w14:val="none"/>
        </w:rPr>
      </w:pPr>
      <w:r w:rsidRPr="000B5586">
        <w:rPr>
          <w:rFonts w:ascii="Abadi" w:hAnsi="Abadi"/>
          <w:b w:val="0"/>
          <w:bCs w:val="0"/>
          <w:color w:val="595959" w:themeColor="text1" w:themeTint="A6"/>
          <w:kern w:val="0"/>
          <w:sz w:val="32"/>
          <w:szCs w:val="32"/>
          <w:lang w:eastAsia="ja-JP"/>
          <w14:ligatures w14:val="none"/>
        </w:rPr>
        <w:t xml:space="preserve">It is divided into two </w:t>
      </w:r>
      <w:r w:rsidR="00780705" w:rsidRPr="000B5586">
        <w:rPr>
          <w:rFonts w:ascii="Abadi" w:hAnsi="Abadi"/>
          <w:b w:val="0"/>
          <w:bCs w:val="0"/>
          <w:color w:val="595959" w:themeColor="text1" w:themeTint="A6"/>
          <w:kern w:val="0"/>
          <w:sz w:val="32"/>
          <w:szCs w:val="32"/>
          <w:lang w:eastAsia="ja-JP"/>
          <w14:ligatures w14:val="none"/>
        </w:rPr>
        <w:t>parts. (</w:t>
      </w:r>
      <w:r w:rsidRPr="000B5586">
        <w:rPr>
          <w:rFonts w:ascii="Abadi" w:hAnsi="Abadi"/>
          <w:b w:val="0"/>
          <w:bCs w:val="0"/>
          <w:color w:val="595959" w:themeColor="text1" w:themeTint="A6"/>
          <w:kern w:val="0"/>
          <w:sz w:val="32"/>
          <w:szCs w:val="32"/>
          <w:lang w:eastAsia="ja-JP"/>
          <w14:ligatures w14:val="none"/>
        </w:rPr>
        <w:t>If statement) where the encoding</w:t>
      </w:r>
      <w:r w:rsidR="00780705" w:rsidRPr="000B5586">
        <w:rPr>
          <w:rFonts w:ascii="Abadi" w:hAnsi="Abadi"/>
          <w:b w:val="0"/>
          <w:bCs w:val="0"/>
          <w:color w:val="595959" w:themeColor="text1" w:themeTint="A6"/>
          <w:kern w:val="0"/>
          <w:sz w:val="32"/>
          <w:szCs w:val="32"/>
          <w:lang w:eastAsia="ja-JP"/>
          <w14:ligatures w14:val="none"/>
        </w:rPr>
        <w:t xml:space="preserve"> </w:t>
      </w:r>
      <w:r w:rsidRPr="000B5586">
        <w:rPr>
          <w:rFonts w:ascii="Abadi" w:hAnsi="Abadi"/>
          <w:b w:val="0"/>
          <w:bCs w:val="0"/>
          <w:color w:val="595959" w:themeColor="text1" w:themeTint="A6"/>
          <w:kern w:val="0"/>
          <w:sz w:val="32"/>
          <w:szCs w:val="32"/>
          <w:lang w:eastAsia="ja-JP"/>
          <w14:ligatures w14:val="none"/>
        </w:rPr>
        <w:t>process happens and (else statement)</w:t>
      </w:r>
      <w:r w:rsidR="00780705" w:rsidRPr="000B5586">
        <w:rPr>
          <w:rFonts w:ascii="Abadi" w:hAnsi="Abadi"/>
          <w:b w:val="0"/>
          <w:bCs w:val="0"/>
          <w:color w:val="595959" w:themeColor="text1" w:themeTint="A6"/>
          <w:kern w:val="0"/>
          <w:sz w:val="32"/>
          <w:szCs w:val="32"/>
          <w:lang w:eastAsia="ja-JP"/>
          <w14:ligatures w14:val="none"/>
        </w:rPr>
        <w:t xml:space="preserve"> </w:t>
      </w:r>
      <w:r w:rsidRPr="000B5586">
        <w:rPr>
          <w:rFonts w:ascii="Abadi" w:hAnsi="Abadi"/>
          <w:b w:val="0"/>
          <w:bCs w:val="0"/>
          <w:color w:val="595959" w:themeColor="text1" w:themeTint="A6"/>
          <w:kern w:val="0"/>
          <w:sz w:val="32"/>
          <w:szCs w:val="32"/>
          <w:lang w:eastAsia="ja-JP"/>
          <w14:ligatures w14:val="none"/>
        </w:rPr>
        <w:t xml:space="preserve">Where the decoding process </w:t>
      </w:r>
      <w:r w:rsidR="00780705" w:rsidRPr="000B5586">
        <w:rPr>
          <w:rFonts w:ascii="Abadi" w:hAnsi="Abadi"/>
          <w:b w:val="0"/>
          <w:bCs w:val="0"/>
          <w:color w:val="595959" w:themeColor="text1" w:themeTint="A6"/>
          <w:kern w:val="0"/>
          <w:sz w:val="32"/>
          <w:szCs w:val="32"/>
          <w:lang w:eastAsia="ja-JP"/>
          <w14:ligatures w14:val="none"/>
        </w:rPr>
        <w:t>happens.</w:t>
      </w:r>
    </w:p>
    <w:p w14:paraId="0AF77114" w14:textId="68B9A1A1" w:rsidR="00780705" w:rsidRPr="000B5586" w:rsidRDefault="00780705" w:rsidP="00780705">
      <w:pPr>
        <w:pStyle w:val="ListParagraph"/>
        <w:numPr>
          <w:ilvl w:val="0"/>
          <w:numId w:val="0"/>
        </w:numPr>
        <w:spacing w:line="240" w:lineRule="auto"/>
        <w:rPr>
          <w:rFonts w:ascii="Abadi" w:hAnsi="Abadi"/>
          <w:b w:val="0"/>
          <w:bCs w:val="0"/>
          <w:color w:val="595959" w:themeColor="text1" w:themeTint="A6"/>
          <w:kern w:val="0"/>
          <w:sz w:val="32"/>
          <w:szCs w:val="32"/>
          <w:lang w:eastAsia="ja-JP"/>
          <w14:ligatures w14:val="none"/>
        </w:rPr>
      </w:pPr>
      <w:r w:rsidRPr="000B5586">
        <w:rPr>
          <w:rFonts w:ascii="Abadi" w:hAnsi="Abadi"/>
          <w:noProof/>
          <w:color w:val="595959" w:themeColor="text1" w:themeTint="A6"/>
          <w:sz w:val="32"/>
          <w:szCs w:val="32"/>
        </w:rPr>
        <w:drawing>
          <wp:anchor distT="0" distB="0" distL="114300" distR="114300" simplePos="0" relativeHeight="251668480" behindDoc="0" locked="0" layoutInCell="1" allowOverlap="1" wp14:anchorId="15639BC5" wp14:editId="570FA8D9">
            <wp:simplePos x="0" y="0"/>
            <wp:positionH relativeFrom="page">
              <wp:posOffset>4133850</wp:posOffset>
            </wp:positionH>
            <wp:positionV relativeFrom="paragraph">
              <wp:posOffset>177800</wp:posOffset>
            </wp:positionV>
            <wp:extent cx="3425916" cy="1769624"/>
            <wp:effectExtent l="38100" t="38100" r="98425" b="97790"/>
            <wp:wrapThrough wrapText="bothSides">
              <wp:wrapPolygon edited="0">
                <wp:start x="0" y="-465"/>
                <wp:lineTo x="-240" y="-233"/>
                <wp:lineTo x="-240" y="21631"/>
                <wp:lineTo x="-120" y="22561"/>
                <wp:lineTo x="21860" y="22561"/>
                <wp:lineTo x="21860" y="22096"/>
                <wp:lineTo x="22100" y="18607"/>
                <wp:lineTo x="22100" y="3489"/>
                <wp:lineTo x="21740" y="0"/>
                <wp:lineTo x="21740" y="-465"/>
                <wp:lineTo x="0" y="-465"/>
              </wp:wrapPolygon>
            </wp:wrapThrough>
            <wp:docPr id="1681334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34110" name="Picture 1681334110"/>
                    <pic:cNvPicPr/>
                  </pic:nvPicPr>
                  <pic:blipFill rotWithShape="1">
                    <a:blip r:embed="rId17">
                      <a:extLst>
                        <a:ext uri="{28A0092B-C50C-407E-A947-70E740481C1C}">
                          <a14:useLocalDpi xmlns:a14="http://schemas.microsoft.com/office/drawing/2010/main" val="0"/>
                        </a:ext>
                      </a:extLst>
                    </a:blip>
                    <a:srcRect b="46519"/>
                    <a:stretch/>
                  </pic:blipFill>
                  <pic:spPr bwMode="auto">
                    <a:xfrm>
                      <a:off x="0" y="0"/>
                      <a:ext cx="3425916" cy="176962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1D57AD" w14:textId="35601E7D" w:rsidR="00106749" w:rsidRPr="00F135C6" w:rsidRDefault="00106749" w:rsidP="00A475C3">
      <w:pPr>
        <w:pStyle w:val="HEEED4"/>
        <w:rPr>
          <w:rFonts w:cstheme="minorBidi"/>
          <w:b w:val="0"/>
          <w:bCs w:val="0"/>
          <w:color w:val="7C9163" w:themeColor="accent1" w:themeShade="BF"/>
        </w:rPr>
      </w:pPr>
      <w:bookmarkStart w:id="25" w:name="_Toc153026866"/>
      <w:bookmarkStart w:id="26" w:name="_Toc153027140"/>
      <w:r w:rsidRPr="00F135C6">
        <w:rPr>
          <w:b w:val="0"/>
          <w:bCs w:val="0"/>
          <w:color w:val="7C9163" w:themeColor="accent1" w:themeShade="BF"/>
        </w:rPr>
        <w:t>Firstly: encoding</w:t>
      </w:r>
      <w:bookmarkEnd w:id="25"/>
      <w:bookmarkEnd w:id="26"/>
      <w:r w:rsidRPr="00F135C6">
        <w:rPr>
          <w:b w:val="0"/>
          <w:bCs w:val="0"/>
          <w:color w:val="7C9163" w:themeColor="accent1" w:themeShade="BF"/>
        </w:rPr>
        <w:t xml:space="preserve"> </w:t>
      </w:r>
    </w:p>
    <w:p w14:paraId="412F9C7D" w14:textId="25B83BA9" w:rsidR="00697A39" w:rsidRPr="000B5586" w:rsidRDefault="00697A39" w:rsidP="003B1B90">
      <w:pPr>
        <w:spacing w:line="240" w:lineRule="auto"/>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  Method: </w:t>
      </w:r>
      <w:r w:rsidR="00E23ECA" w:rsidRPr="000B5586">
        <w:rPr>
          <w:rFonts w:ascii="Abadi" w:hAnsi="Abadi"/>
          <w:color w:val="595959" w:themeColor="text1" w:themeTint="A6"/>
          <w:kern w:val="2"/>
          <w:sz w:val="32"/>
          <w:szCs w:val="32"/>
          <w:lang w:eastAsia="en-US"/>
          <w14:ligatures w14:val="standardContextual"/>
        </w:rPr>
        <w:t>it starts with retrieving</w:t>
      </w:r>
      <w:r w:rsidR="00E23ECA" w:rsidRPr="000B5586">
        <w:rPr>
          <w:rFonts w:ascii="Abadi" w:hAnsi="Abadi"/>
          <w:color w:val="595959" w:themeColor="text1" w:themeTint="A6"/>
          <w:kern w:val="2"/>
          <w:sz w:val="32"/>
          <w:szCs w:val="32"/>
          <w:lang w:eastAsia="en-US"/>
          <w14:ligatures w14:val="standardContextual"/>
        </w:rPr>
        <w:t xml:space="preserve"> the key from the </w:t>
      </w:r>
      <w:r w:rsidR="00357FD0" w:rsidRPr="000B5586">
        <w:rPr>
          <w:rFonts w:ascii="Abadi" w:hAnsi="Abadi"/>
          <w:color w:val="595959" w:themeColor="text1" w:themeTint="A6"/>
          <w:kern w:val="2"/>
          <w:sz w:val="32"/>
          <w:szCs w:val="32"/>
          <w:lang w:eastAsia="en-US"/>
          <w14:ligatures w14:val="standardContextual"/>
        </w:rPr>
        <w:t>GUI,</w:t>
      </w:r>
      <w:r w:rsidR="00E23ECA" w:rsidRPr="000B5586">
        <w:rPr>
          <w:rFonts w:ascii="Abadi" w:hAnsi="Abadi"/>
          <w:color w:val="595959" w:themeColor="text1" w:themeTint="A6"/>
          <w:kern w:val="2"/>
          <w:sz w:val="32"/>
          <w:szCs w:val="32"/>
          <w:lang w:eastAsia="en-US"/>
          <w14:ligatures w14:val="standardContextual"/>
        </w:rPr>
        <w:t xml:space="preserve"> then </w:t>
      </w:r>
      <w:r w:rsidR="00E23ECA" w:rsidRPr="000B5586">
        <w:rPr>
          <w:rFonts w:ascii="Abadi" w:hAnsi="Abadi"/>
          <w:color w:val="595959" w:themeColor="text1" w:themeTint="A6"/>
          <w:kern w:val="2"/>
          <w:sz w:val="32"/>
          <w:szCs w:val="32"/>
          <w:lang w:eastAsia="en-US"/>
          <w14:ligatures w14:val="standardContextual"/>
        </w:rPr>
        <w:t>Calculates the SHA hash of the key</w:t>
      </w:r>
      <w:r w:rsidR="00E23ECA" w:rsidRPr="000B5586">
        <w:rPr>
          <w:rFonts w:ascii="Abadi" w:hAnsi="Abadi"/>
          <w:color w:val="595959" w:themeColor="text1" w:themeTint="A6"/>
          <w:kern w:val="2"/>
          <w:sz w:val="32"/>
          <w:szCs w:val="32"/>
          <w:lang w:eastAsia="en-US"/>
          <w14:ligatures w14:val="standardContextual"/>
        </w:rPr>
        <w:t xml:space="preserve">. </w:t>
      </w:r>
      <w:r w:rsidR="00357FD0" w:rsidRPr="000B5586">
        <w:rPr>
          <w:rFonts w:ascii="Abadi" w:hAnsi="Abadi"/>
          <w:color w:val="595959" w:themeColor="text1" w:themeTint="A6"/>
          <w:kern w:val="2"/>
          <w:sz w:val="32"/>
          <w:szCs w:val="32"/>
          <w:lang w:eastAsia="en-US"/>
          <w14:ligatures w14:val="standardContextual"/>
        </w:rPr>
        <w:t>(o</w:t>
      </w:r>
      <w:r w:rsidR="00E23ECA" w:rsidRPr="000B5586">
        <w:rPr>
          <w:rFonts w:ascii="Abadi" w:hAnsi="Abadi"/>
          <w:color w:val="595959" w:themeColor="text1" w:themeTint="A6"/>
          <w:kern w:val="2"/>
          <w:sz w:val="32"/>
          <w:szCs w:val="32"/>
          <w:lang w:eastAsia="en-US"/>
          <w14:ligatures w14:val="standardContextual"/>
        </w:rPr>
        <w:t>peration variable</w:t>
      </w:r>
      <w:r w:rsidR="00357FD0" w:rsidRPr="000B5586">
        <w:rPr>
          <w:rFonts w:ascii="Abadi" w:hAnsi="Abadi"/>
          <w:color w:val="595959" w:themeColor="text1" w:themeTint="A6"/>
          <w:kern w:val="2"/>
          <w:sz w:val="32"/>
          <w:szCs w:val="32"/>
          <w:lang w:eastAsia="en-US"/>
          <w14:ligatures w14:val="standardContextual"/>
        </w:rPr>
        <w:t>)</w:t>
      </w:r>
      <w:r w:rsidR="00E23ECA" w:rsidRPr="000B5586">
        <w:rPr>
          <w:rFonts w:ascii="Abadi" w:hAnsi="Abadi"/>
          <w:color w:val="595959" w:themeColor="text1" w:themeTint="A6"/>
          <w:kern w:val="2"/>
          <w:sz w:val="32"/>
          <w:szCs w:val="32"/>
          <w:lang w:eastAsia="en-US"/>
          <w14:ligatures w14:val="standardContextual"/>
        </w:rPr>
        <w:t xml:space="preserve"> w</w:t>
      </w:r>
      <w:r w:rsidR="004F0DDF" w:rsidRPr="000B5586">
        <w:rPr>
          <w:rFonts w:ascii="Abadi" w:hAnsi="Abadi"/>
          <w:color w:val="595959" w:themeColor="text1" w:themeTint="A6"/>
          <w:kern w:val="2"/>
          <w:sz w:val="32"/>
          <w:szCs w:val="32"/>
          <w:lang w:eastAsia="en-US"/>
          <w14:ligatures w14:val="standardContextual"/>
        </w:rPr>
        <w:t>i</w:t>
      </w:r>
      <w:r w:rsidR="00E23ECA" w:rsidRPr="000B5586">
        <w:rPr>
          <w:rFonts w:ascii="Abadi" w:hAnsi="Abadi"/>
          <w:color w:val="595959" w:themeColor="text1" w:themeTint="A6"/>
          <w:kern w:val="2"/>
          <w:sz w:val="32"/>
          <w:szCs w:val="32"/>
          <w:lang w:eastAsia="en-US"/>
          <w14:ligatures w14:val="standardContextual"/>
        </w:rPr>
        <w:t xml:space="preserve">ll </w:t>
      </w:r>
      <w:r w:rsidR="002733C4" w:rsidRPr="000B5586">
        <w:rPr>
          <w:rFonts w:ascii="Abadi" w:hAnsi="Abadi"/>
          <w:color w:val="595959" w:themeColor="text1" w:themeTint="A6"/>
          <w:kern w:val="2"/>
          <w:sz w:val="32"/>
          <w:szCs w:val="32"/>
          <w:lang w:eastAsia="en-US"/>
          <w14:ligatures w14:val="standardContextual"/>
        </w:rPr>
        <w:t>hold</w:t>
      </w:r>
      <w:r w:rsidR="00357FD0" w:rsidRPr="000B5586">
        <w:rPr>
          <w:rFonts w:ascii="Abadi" w:hAnsi="Abadi"/>
          <w:color w:val="595959" w:themeColor="text1" w:themeTint="A6"/>
          <w:kern w:val="2"/>
          <w:sz w:val="32"/>
          <w:szCs w:val="32"/>
          <w:lang w:eastAsia="en-US"/>
          <w14:ligatures w14:val="standardContextual"/>
        </w:rPr>
        <w:t xml:space="preserve"> the current state of the (var variable) which include ‘</w:t>
      </w:r>
      <w:r w:rsidR="00357FD0" w:rsidRPr="000B5586">
        <w:rPr>
          <w:rFonts w:ascii="Abadi" w:hAnsi="Abadi"/>
          <w:b/>
          <w:bCs/>
          <w:color w:val="595959" w:themeColor="text1" w:themeTint="A6"/>
          <w:kern w:val="2"/>
          <w:sz w:val="32"/>
          <w:szCs w:val="32"/>
          <w:lang w:eastAsia="en-US"/>
          <w14:ligatures w14:val="standardContextual"/>
        </w:rPr>
        <w:t>StringVar’</w:t>
      </w:r>
      <w:r w:rsidR="00357FD0" w:rsidRPr="000B5586">
        <w:rPr>
          <w:rFonts w:ascii="Abadi" w:hAnsi="Abadi"/>
          <w:color w:val="595959" w:themeColor="text1" w:themeTint="A6"/>
          <w:kern w:val="2"/>
          <w:sz w:val="32"/>
          <w:szCs w:val="32"/>
          <w:lang w:eastAsia="en-US"/>
          <w14:ligatures w14:val="standardContextual"/>
        </w:rPr>
        <w:t xml:space="preserve"> method from the TK which changes </w:t>
      </w:r>
      <w:r w:rsidR="00181694" w:rsidRPr="000B5586">
        <w:rPr>
          <w:rFonts w:ascii="Abadi" w:hAnsi="Abadi"/>
          <w:color w:val="595959" w:themeColor="text1" w:themeTint="A6"/>
          <w:kern w:val="2"/>
          <w:sz w:val="32"/>
          <w:szCs w:val="32"/>
          <w:lang w:eastAsia="en-US"/>
          <w14:ligatures w14:val="standardContextual"/>
        </w:rPr>
        <w:t>depending</w:t>
      </w:r>
      <w:r w:rsidR="00357FD0" w:rsidRPr="000B5586">
        <w:rPr>
          <w:rFonts w:ascii="Abadi" w:hAnsi="Abadi"/>
          <w:color w:val="595959" w:themeColor="text1" w:themeTint="A6"/>
          <w:kern w:val="2"/>
          <w:sz w:val="32"/>
          <w:szCs w:val="32"/>
          <w:lang w:eastAsia="en-US"/>
          <w14:ligatures w14:val="standardContextual"/>
        </w:rPr>
        <w:t xml:space="preserve"> on the user choose at the </w:t>
      </w:r>
      <w:r w:rsidR="00490485" w:rsidRPr="000B5586">
        <w:rPr>
          <w:rFonts w:ascii="Abadi" w:hAnsi="Abadi"/>
          <w:color w:val="595959" w:themeColor="text1" w:themeTint="A6"/>
          <w:kern w:val="2"/>
          <w:sz w:val="32"/>
          <w:szCs w:val="32"/>
          <w:lang w:eastAsia="en-US"/>
          <w14:ligatures w14:val="standardContextual"/>
        </w:rPr>
        <w:t xml:space="preserve">tk. </w:t>
      </w:r>
      <w:r w:rsidR="00490485" w:rsidRPr="000B5586">
        <w:rPr>
          <w:rFonts w:ascii="Abadi" w:hAnsi="Abadi"/>
          <w:b/>
          <w:bCs/>
          <w:color w:val="595959" w:themeColor="text1" w:themeTint="A6"/>
          <w:kern w:val="2"/>
          <w:sz w:val="32"/>
          <w:szCs w:val="32"/>
          <w:lang w:eastAsia="en-US"/>
          <w14:ligatures w14:val="standardContextual"/>
        </w:rPr>
        <w:t>radiobutton</w:t>
      </w:r>
      <w:r w:rsidR="00357FD0" w:rsidRPr="000B5586">
        <w:rPr>
          <w:rFonts w:ascii="Abadi" w:hAnsi="Abadi"/>
          <w:b/>
          <w:bCs/>
          <w:color w:val="595959" w:themeColor="text1" w:themeTint="A6"/>
          <w:kern w:val="2"/>
          <w:sz w:val="32"/>
          <w:szCs w:val="32"/>
          <w:lang w:eastAsia="en-US"/>
          <w14:ligatures w14:val="standardContextual"/>
        </w:rPr>
        <w:t>.</w:t>
      </w:r>
      <w:r w:rsidR="00E2018B" w:rsidRPr="000B5586">
        <w:rPr>
          <w:rFonts w:ascii="Abadi" w:hAnsi="Abadi"/>
          <w:color w:val="595959" w:themeColor="text1" w:themeTint="A6"/>
          <w:kern w:val="2"/>
          <w:sz w:val="32"/>
          <w:szCs w:val="32"/>
          <w:lang w:eastAsia="en-US"/>
          <w14:ligatures w14:val="standardContextual"/>
        </w:rPr>
        <w:t xml:space="preserve"> </w:t>
      </w:r>
      <w:r w:rsidR="00357FD0" w:rsidRPr="000B5586">
        <w:rPr>
          <w:rFonts w:ascii="Abadi" w:hAnsi="Abadi"/>
          <w:color w:val="595959" w:themeColor="text1" w:themeTint="A6"/>
          <w:kern w:val="2"/>
          <w:sz w:val="32"/>
          <w:szCs w:val="32"/>
          <w:lang w:eastAsia="en-US"/>
          <w14:ligatures w14:val="standardContextual"/>
        </w:rPr>
        <w:t>Then if the (Image_path) and the (key) are entered the statement will be True and the suits will be executed.</w:t>
      </w:r>
    </w:p>
    <w:p w14:paraId="5D53B1BB" w14:textId="0234BBAC" w:rsidR="00357FD0" w:rsidRPr="000B5586" w:rsidRDefault="00AF6696" w:rsidP="001C242B">
      <w:pPr>
        <w:pStyle w:val="ListParagraph"/>
        <w:numPr>
          <w:ilvl w:val="0"/>
          <w:numId w:val="20"/>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Image.open</w:t>
      </w:r>
      <w:r w:rsidRPr="000B5586">
        <w:rPr>
          <w:rFonts w:ascii="Abadi" w:hAnsi="Abadi"/>
          <w:color w:val="595959" w:themeColor="text1" w:themeTint="A6"/>
          <w:sz w:val="32"/>
          <w:szCs w:val="32"/>
        </w:rPr>
        <w:t>() `</w:t>
      </w:r>
      <w:r w:rsidRPr="000B5586">
        <w:rPr>
          <w:rFonts w:ascii="Abadi" w:hAnsi="Abadi"/>
          <w:color w:val="595959" w:themeColor="text1" w:themeTint="A6"/>
          <w:sz w:val="32"/>
          <w:szCs w:val="32"/>
        </w:rPr>
        <w:t>:</w:t>
      </w:r>
      <w:r w:rsidRPr="000B5586">
        <w:rPr>
          <w:rFonts w:ascii="Abadi" w:hAnsi="Abadi"/>
          <w:b w:val="0"/>
          <w:bCs w:val="0"/>
          <w:color w:val="595959" w:themeColor="text1" w:themeTint="A6"/>
          <w:sz w:val="32"/>
          <w:szCs w:val="32"/>
        </w:rPr>
        <w:t xml:space="preserve"> This is a method provided by the Image class that opens an image file. The </w:t>
      </w:r>
      <w:r w:rsidRPr="000B5586">
        <w:rPr>
          <w:rFonts w:ascii="Abadi" w:hAnsi="Abadi"/>
          <w:b w:val="0"/>
          <w:bCs w:val="0"/>
          <w:color w:val="595959" w:themeColor="text1" w:themeTint="A6"/>
          <w:sz w:val="32"/>
          <w:szCs w:val="32"/>
        </w:rPr>
        <w:t>open (</w:t>
      </w:r>
      <w:r w:rsidRPr="000B5586">
        <w:rPr>
          <w:rFonts w:ascii="Abadi" w:hAnsi="Abadi"/>
          <w:b w:val="0"/>
          <w:bCs w:val="0"/>
          <w:color w:val="595959" w:themeColor="text1" w:themeTint="A6"/>
          <w:sz w:val="32"/>
          <w:szCs w:val="32"/>
        </w:rPr>
        <w:t>) method takes a file path as an argument and returns an Image object representing the opened image</w:t>
      </w:r>
      <w:r w:rsidRPr="000B5586">
        <w:rPr>
          <w:rFonts w:ascii="Abadi" w:hAnsi="Abadi"/>
          <w:b w:val="0"/>
          <w:bCs w:val="0"/>
          <w:color w:val="595959" w:themeColor="text1" w:themeTint="A6"/>
          <w:sz w:val="32"/>
          <w:szCs w:val="32"/>
        </w:rPr>
        <w:t>.</w:t>
      </w:r>
    </w:p>
    <w:p w14:paraId="5FA0F9F0" w14:textId="4763A8EB" w:rsidR="00AF6696" w:rsidRPr="000B5586" w:rsidRDefault="00AF6696" w:rsidP="001C242B">
      <w:pPr>
        <w:pStyle w:val="ListParagraph"/>
        <w:numPr>
          <w:ilvl w:val="0"/>
          <w:numId w:val="20"/>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00734BB5" w:rsidRPr="000B5586">
        <w:rPr>
          <w:rFonts w:ascii="Abadi" w:hAnsi="Abadi"/>
          <w:color w:val="595959" w:themeColor="text1" w:themeTint="A6"/>
          <w:sz w:val="32"/>
          <w:szCs w:val="32"/>
        </w:rPr>
        <w:t>np. array</w:t>
      </w:r>
      <w:r w:rsidRPr="000B5586">
        <w:rPr>
          <w:rFonts w:ascii="Abadi" w:hAnsi="Abadi"/>
          <w:color w:val="595959" w:themeColor="text1" w:themeTint="A6"/>
          <w:sz w:val="32"/>
          <w:szCs w:val="32"/>
        </w:rPr>
        <w:t xml:space="preserve"> (image)`:</w:t>
      </w:r>
      <w:r w:rsidRPr="000B5586">
        <w:rPr>
          <w:rFonts w:ascii="Abadi" w:hAnsi="Abadi"/>
          <w:b w:val="0"/>
          <w:bCs w:val="0"/>
          <w:color w:val="595959" w:themeColor="text1" w:themeTint="A6"/>
          <w:sz w:val="32"/>
          <w:szCs w:val="32"/>
        </w:rPr>
        <w:t xml:space="preserve"> </w:t>
      </w:r>
      <w:r w:rsidR="00734BB5" w:rsidRPr="000B5586">
        <w:rPr>
          <w:rFonts w:ascii="Abadi" w:hAnsi="Abadi"/>
          <w:b w:val="0"/>
          <w:bCs w:val="0"/>
          <w:color w:val="595959" w:themeColor="text1" w:themeTint="A6"/>
          <w:sz w:val="32"/>
          <w:szCs w:val="32"/>
        </w:rPr>
        <w:t xml:space="preserve">is using the NumPy library to convert an image represented as a Pillow Image object (img) into a NumPy array (img_array). </w:t>
      </w:r>
    </w:p>
    <w:p w14:paraId="17ACA330" w14:textId="2ED2115D" w:rsidR="00734BB5" w:rsidRPr="000B5586" w:rsidRDefault="00734BB5" w:rsidP="001C242B">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The </w:t>
      </w:r>
      <w:r w:rsidR="004B0CDB" w:rsidRPr="000B5586">
        <w:rPr>
          <w:rFonts w:ascii="Abadi" w:hAnsi="Abadi"/>
          <w:color w:val="595959" w:themeColor="text1" w:themeTint="A6"/>
          <w:sz w:val="32"/>
          <w:szCs w:val="32"/>
        </w:rPr>
        <w:t>‘</w:t>
      </w:r>
      <w:r w:rsidRPr="000B5586">
        <w:rPr>
          <w:rFonts w:ascii="Abadi" w:hAnsi="Abadi"/>
          <w:color w:val="595959" w:themeColor="text1" w:themeTint="A6"/>
          <w:sz w:val="32"/>
          <w:szCs w:val="32"/>
        </w:rPr>
        <w:t>print(img_array)</w:t>
      </w:r>
      <w:r w:rsidR="001C242B" w:rsidRPr="000B5586">
        <w:rPr>
          <w:rFonts w:ascii="Abadi" w:hAnsi="Abadi"/>
          <w:color w:val="595959" w:themeColor="text1" w:themeTint="A6"/>
          <w:sz w:val="32"/>
          <w:szCs w:val="32"/>
        </w:rPr>
        <w:t>’,</w:t>
      </w:r>
      <w:r w:rsidR="004B0CDB" w:rsidRPr="000B5586">
        <w:rPr>
          <w:rFonts w:ascii="Abadi" w:hAnsi="Abadi"/>
          <w:color w:val="595959" w:themeColor="text1" w:themeTint="A6"/>
          <w:sz w:val="32"/>
          <w:szCs w:val="32"/>
        </w:rPr>
        <w:t xml:space="preserve"> ‘</w:t>
      </w:r>
      <w:r w:rsidR="004B0CDB" w:rsidRPr="000B5586">
        <w:rPr>
          <w:rFonts w:ascii="Abadi" w:hAnsi="Abadi"/>
          <w:color w:val="595959" w:themeColor="text1" w:themeTint="A6"/>
          <w:sz w:val="32"/>
          <w:szCs w:val="32"/>
        </w:rPr>
        <w:t>print(flat_img_array)</w:t>
      </w:r>
      <w:r w:rsidR="004B0CDB" w:rsidRPr="000B5586">
        <w:rPr>
          <w:rFonts w:ascii="Abadi" w:hAnsi="Abadi"/>
          <w:color w:val="595959" w:themeColor="text1" w:themeTint="A6"/>
          <w:sz w:val="32"/>
          <w:szCs w:val="32"/>
        </w:rPr>
        <w:t>’ and</w:t>
      </w:r>
      <w:r w:rsidR="004B0CDB" w:rsidRPr="000B5586">
        <w:rPr>
          <w:sz w:val="32"/>
          <w:szCs w:val="32"/>
        </w:rPr>
        <w:t xml:space="preserve"> ‘</w:t>
      </w:r>
      <w:r w:rsidR="001C242B" w:rsidRPr="000B5586">
        <w:rPr>
          <w:rFonts w:ascii="Abadi" w:hAnsi="Abadi"/>
          <w:color w:val="595959" w:themeColor="text1" w:themeTint="A6"/>
          <w:sz w:val="32"/>
          <w:szCs w:val="32"/>
        </w:rPr>
        <w:t>print (</w:t>
      </w:r>
      <w:r w:rsidR="00CF0523" w:rsidRPr="000B5586">
        <w:rPr>
          <w:rFonts w:ascii="Abadi" w:hAnsi="Abadi"/>
          <w:color w:val="595959" w:themeColor="text1" w:themeTint="A6"/>
          <w:sz w:val="32"/>
          <w:szCs w:val="32"/>
        </w:rPr>
        <w:t xml:space="preserve">np. </w:t>
      </w:r>
      <w:proofErr w:type="gramStart"/>
      <w:r w:rsidR="00CF0523" w:rsidRPr="000B5586">
        <w:rPr>
          <w:rFonts w:ascii="Abadi" w:hAnsi="Abadi"/>
          <w:color w:val="595959" w:themeColor="text1" w:themeTint="A6"/>
          <w:sz w:val="32"/>
          <w:szCs w:val="32"/>
        </w:rPr>
        <w:t>random</w:t>
      </w:r>
      <w:r w:rsidR="004B0CDB" w:rsidRPr="000B5586">
        <w:rPr>
          <w:rFonts w:ascii="Abadi" w:hAnsi="Abadi"/>
          <w:color w:val="595959" w:themeColor="text1" w:themeTint="A6"/>
          <w:sz w:val="32"/>
          <w:szCs w:val="32"/>
        </w:rPr>
        <w:t>.seed</w:t>
      </w:r>
      <w:proofErr w:type="gramEnd"/>
      <w:r w:rsidR="004B0CDB" w:rsidRPr="000B5586">
        <w:rPr>
          <w:rFonts w:ascii="Abadi" w:hAnsi="Abadi"/>
          <w:color w:val="595959" w:themeColor="text1" w:themeTint="A6"/>
          <w:sz w:val="32"/>
          <w:szCs w:val="32"/>
        </w:rPr>
        <w:t>(sum(map(ord, key))))</w:t>
      </w:r>
      <w:r w:rsidR="004B0CDB" w:rsidRPr="000B5586">
        <w:rPr>
          <w:rFonts w:ascii="Abadi" w:hAnsi="Abadi"/>
          <w:color w:val="595959" w:themeColor="text1" w:themeTint="A6"/>
          <w:sz w:val="32"/>
          <w:szCs w:val="32"/>
        </w:rPr>
        <w:t>’</w:t>
      </w:r>
      <w:r w:rsidR="004B0CDB" w:rsidRPr="000B5586">
        <w:rPr>
          <w:rFonts w:ascii="Abadi" w:hAnsi="Abadi"/>
          <w:b w:val="0"/>
          <w:bCs w:val="0"/>
          <w:color w:val="595959" w:themeColor="text1" w:themeTint="A6"/>
          <w:sz w:val="32"/>
          <w:szCs w:val="32"/>
        </w:rPr>
        <w:t xml:space="preserve"> are used to show the process and the changes that happened on the array, for that </w:t>
      </w:r>
      <w:r w:rsidR="001C242B" w:rsidRPr="000B5586">
        <w:rPr>
          <w:rFonts w:ascii="Abadi" w:hAnsi="Abadi"/>
          <w:b w:val="0"/>
          <w:bCs w:val="0"/>
          <w:color w:val="595959" w:themeColor="text1" w:themeTint="A6"/>
          <w:sz w:val="32"/>
          <w:szCs w:val="32"/>
        </w:rPr>
        <w:t>,deleting</w:t>
      </w:r>
      <w:r w:rsidR="004B0CDB" w:rsidRPr="000B5586">
        <w:rPr>
          <w:rFonts w:ascii="Abadi" w:hAnsi="Abadi"/>
          <w:b w:val="0"/>
          <w:bCs w:val="0"/>
          <w:color w:val="595959" w:themeColor="text1" w:themeTint="A6"/>
          <w:sz w:val="32"/>
          <w:szCs w:val="32"/>
        </w:rPr>
        <w:t xml:space="preserve"> </w:t>
      </w:r>
      <w:r w:rsidR="001C242B" w:rsidRPr="000B5586">
        <w:rPr>
          <w:rFonts w:ascii="Abadi" w:hAnsi="Abadi"/>
          <w:b w:val="0"/>
          <w:bCs w:val="0"/>
          <w:color w:val="595959" w:themeColor="text1" w:themeTint="A6"/>
          <w:sz w:val="32"/>
          <w:szCs w:val="32"/>
        </w:rPr>
        <w:t>them</w:t>
      </w:r>
      <w:r w:rsidR="004B0CDB" w:rsidRPr="000B5586">
        <w:rPr>
          <w:rFonts w:ascii="Abadi" w:hAnsi="Abadi"/>
          <w:b w:val="0"/>
          <w:bCs w:val="0"/>
          <w:color w:val="595959" w:themeColor="text1" w:themeTint="A6"/>
          <w:sz w:val="32"/>
          <w:szCs w:val="32"/>
        </w:rPr>
        <w:t xml:space="preserve"> will not </w:t>
      </w:r>
      <w:r w:rsidR="001C242B" w:rsidRPr="000B5586">
        <w:rPr>
          <w:rFonts w:ascii="Abadi" w:hAnsi="Abadi"/>
          <w:b w:val="0"/>
          <w:bCs w:val="0"/>
          <w:color w:val="595959" w:themeColor="text1" w:themeTint="A6"/>
          <w:sz w:val="32"/>
          <w:szCs w:val="32"/>
        </w:rPr>
        <w:t>affect</w:t>
      </w:r>
      <w:r w:rsidR="004B0CDB" w:rsidRPr="000B5586">
        <w:rPr>
          <w:rFonts w:ascii="Abadi" w:hAnsi="Abadi"/>
          <w:b w:val="0"/>
          <w:bCs w:val="0"/>
          <w:color w:val="595959" w:themeColor="text1" w:themeTint="A6"/>
          <w:sz w:val="32"/>
          <w:szCs w:val="32"/>
        </w:rPr>
        <w:t xml:space="preserve"> the code</w:t>
      </w:r>
    </w:p>
    <w:p w14:paraId="6FC4BD0A" w14:textId="4CD0D357" w:rsidR="00490485" w:rsidRPr="003B1B90" w:rsidRDefault="00CF0523" w:rsidP="003B1B90">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 xml:space="preserve"> flat_img_array = img_</w:t>
      </w:r>
      <w:proofErr w:type="gramStart"/>
      <w:r w:rsidRPr="000B5586">
        <w:rPr>
          <w:rFonts w:ascii="Abadi" w:hAnsi="Abadi"/>
          <w:color w:val="595959" w:themeColor="text1" w:themeTint="A6"/>
          <w:sz w:val="32"/>
          <w:szCs w:val="32"/>
        </w:rPr>
        <w:t>array.flatten</w:t>
      </w:r>
      <w:proofErr w:type="gramEnd"/>
      <w:r w:rsidRPr="000B5586">
        <w:rPr>
          <w:rFonts w:ascii="Abadi" w:hAnsi="Abadi"/>
          <w:color w:val="595959" w:themeColor="text1" w:themeTint="A6"/>
          <w:sz w:val="32"/>
          <w:szCs w:val="32"/>
        </w:rPr>
        <w:t>()</w:t>
      </w:r>
      <w:r w:rsidRPr="000B5586">
        <w:rPr>
          <w:rFonts w:ascii="Abadi" w:hAnsi="Abadi"/>
          <w:color w:val="595959" w:themeColor="text1" w:themeTint="A6"/>
          <w:sz w:val="32"/>
          <w:szCs w:val="32"/>
        </w:rPr>
        <w:t>`</w:t>
      </w:r>
      <w:r w:rsidRPr="000B5586">
        <w:rPr>
          <w:rFonts w:ascii="Abadi" w:hAnsi="Abadi"/>
          <w:b w:val="0"/>
          <w:bCs w:val="0"/>
          <w:color w:val="595959" w:themeColor="text1" w:themeTint="A6"/>
          <w:sz w:val="32"/>
          <w:szCs w:val="32"/>
        </w:rPr>
        <w:t xml:space="preserve"> </w:t>
      </w:r>
      <w:r w:rsidRPr="000B5586">
        <w:rPr>
          <w:rFonts w:ascii="Abadi" w:hAnsi="Abadi"/>
          <w:b w:val="0"/>
          <w:bCs w:val="0"/>
          <w:color w:val="595959" w:themeColor="text1" w:themeTint="A6"/>
          <w:sz w:val="32"/>
          <w:szCs w:val="32"/>
        </w:rPr>
        <w:t>is using the NumPy library to flatten a multi-dimensional NumPy array (img_array) into a one-dimensional array (flat_img_array)</w:t>
      </w:r>
      <w:r w:rsidRPr="000B5586">
        <w:rPr>
          <w:rFonts w:ascii="Abadi" w:hAnsi="Abadi"/>
          <w:b w:val="0"/>
          <w:bCs w:val="0"/>
          <w:color w:val="595959" w:themeColor="text1" w:themeTint="A6"/>
          <w:sz w:val="32"/>
          <w:szCs w:val="32"/>
        </w:rPr>
        <w:t xml:space="preserve"> to be able to </w:t>
      </w:r>
      <w:r w:rsidRPr="000B5586">
        <w:rPr>
          <w:rFonts w:ascii="Abadi" w:hAnsi="Abadi"/>
          <w:b w:val="0"/>
          <w:bCs w:val="0"/>
          <w:color w:val="595959" w:themeColor="text1" w:themeTint="A6"/>
          <w:sz w:val="32"/>
          <w:szCs w:val="32"/>
        </w:rPr>
        <w:t>perform operations or analyses that require a one-dimensional representation of the image.</w:t>
      </w:r>
    </w:p>
    <w:p w14:paraId="2900E245" w14:textId="0781491A" w:rsidR="00490485" w:rsidRPr="000B5586" w:rsidRDefault="00490485" w:rsidP="00BC550E">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lastRenderedPageBreak/>
        <w:t>`</w:t>
      </w:r>
      <w:r w:rsidRPr="000B5586">
        <w:rPr>
          <w:sz w:val="32"/>
          <w:szCs w:val="32"/>
        </w:rPr>
        <w:t xml:space="preserve"> </w:t>
      </w:r>
      <w:r w:rsidRPr="000B5586">
        <w:rPr>
          <w:rFonts w:ascii="Abadi" w:hAnsi="Abadi"/>
          <w:color w:val="595959" w:themeColor="text1" w:themeTint="A6"/>
          <w:sz w:val="32"/>
          <w:szCs w:val="32"/>
        </w:rPr>
        <w:t xml:space="preserve">np. </w:t>
      </w:r>
      <w:proofErr w:type="gramStart"/>
      <w:r w:rsidRPr="000B5586">
        <w:rPr>
          <w:rFonts w:ascii="Abadi" w:hAnsi="Abadi"/>
          <w:color w:val="595959" w:themeColor="text1" w:themeTint="A6"/>
          <w:sz w:val="32"/>
          <w:szCs w:val="32"/>
        </w:rPr>
        <w:t>random</w:t>
      </w:r>
      <w:r w:rsidRPr="000B5586">
        <w:rPr>
          <w:rFonts w:ascii="Abadi" w:hAnsi="Abadi"/>
          <w:color w:val="595959" w:themeColor="text1" w:themeTint="A6"/>
          <w:sz w:val="32"/>
          <w:szCs w:val="32"/>
        </w:rPr>
        <w:t>.seed</w:t>
      </w:r>
      <w:proofErr w:type="gramEnd"/>
      <w:r w:rsidRPr="000B5586">
        <w:rPr>
          <w:rFonts w:ascii="Abadi" w:hAnsi="Abadi"/>
          <w:color w:val="595959" w:themeColor="text1" w:themeTint="A6"/>
          <w:sz w:val="32"/>
          <w:szCs w:val="32"/>
        </w:rPr>
        <w:t xml:space="preserve"> </w:t>
      </w:r>
      <w:r w:rsidRPr="000B5586">
        <w:rPr>
          <w:rFonts w:ascii="Abadi" w:hAnsi="Abadi"/>
          <w:color w:val="595959" w:themeColor="text1" w:themeTint="A6"/>
          <w:sz w:val="32"/>
          <w:szCs w:val="32"/>
        </w:rPr>
        <w:t>(sum(map(ord, key)))</w:t>
      </w:r>
      <w:r w:rsidRPr="000B5586">
        <w:rPr>
          <w:rFonts w:ascii="Abadi" w:hAnsi="Abadi"/>
          <w:color w:val="595959" w:themeColor="text1" w:themeTint="A6"/>
          <w:sz w:val="32"/>
          <w:szCs w:val="32"/>
        </w:rPr>
        <w:t>`</w:t>
      </w:r>
      <w:r w:rsidRPr="000B5586">
        <w:rPr>
          <w:rFonts w:ascii="Abadi" w:hAnsi="Abadi"/>
          <w:b w:val="0"/>
          <w:bCs w:val="0"/>
          <w:color w:val="595959" w:themeColor="text1" w:themeTint="A6"/>
          <w:sz w:val="32"/>
          <w:szCs w:val="32"/>
        </w:rPr>
        <w:t xml:space="preserve"> </w:t>
      </w:r>
      <w:r w:rsidRPr="000B5586">
        <w:rPr>
          <w:rFonts w:ascii="Abadi" w:hAnsi="Abadi"/>
          <w:b w:val="0"/>
          <w:bCs w:val="0"/>
          <w:color w:val="595959" w:themeColor="text1" w:themeTint="A6"/>
          <w:sz w:val="32"/>
          <w:szCs w:val="32"/>
        </w:rPr>
        <w:t xml:space="preserve">is setting the seed for the NumPy random number generator. The seed value is determined by summing the Unicode values of the characters in the provided key. This ensures that if the program is run again, it will produce the same sequence of random numbers, making the random process reproducible as long as the key remains </w:t>
      </w:r>
      <w:r w:rsidRPr="000B5586">
        <w:rPr>
          <w:rFonts w:ascii="Abadi" w:hAnsi="Abadi"/>
          <w:b w:val="0"/>
          <w:bCs w:val="0"/>
          <w:color w:val="595959" w:themeColor="text1" w:themeTint="A6"/>
          <w:sz w:val="32"/>
          <w:szCs w:val="32"/>
        </w:rPr>
        <w:t>constant.</w:t>
      </w:r>
    </w:p>
    <w:p w14:paraId="0239FA99" w14:textId="5B5301A5" w:rsidR="00C45268" w:rsidRPr="000B5586" w:rsidRDefault="00490485" w:rsidP="00C45268">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sz w:val="32"/>
          <w:szCs w:val="32"/>
        </w:rPr>
        <w:t xml:space="preserve"> </w:t>
      </w:r>
      <w:r w:rsidRPr="000B5586">
        <w:rPr>
          <w:rFonts w:ascii="Abadi" w:hAnsi="Abadi"/>
          <w:color w:val="595959" w:themeColor="text1" w:themeTint="A6"/>
          <w:sz w:val="32"/>
          <w:szCs w:val="32"/>
        </w:rPr>
        <w:t xml:space="preserve">perm = </w:t>
      </w:r>
      <w:proofErr w:type="gramStart"/>
      <w:r w:rsidRPr="000B5586">
        <w:rPr>
          <w:rFonts w:ascii="Abadi" w:hAnsi="Abadi"/>
          <w:color w:val="595959" w:themeColor="text1" w:themeTint="A6"/>
          <w:sz w:val="32"/>
          <w:szCs w:val="32"/>
        </w:rPr>
        <w:t>np.random</w:t>
      </w:r>
      <w:proofErr w:type="gramEnd"/>
      <w:r w:rsidRPr="000B5586">
        <w:rPr>
          <w:rFonts w:ascii="Abadi" w:hAnsi="Abadi"/>
          <w:color w:val="595959" w:themeColor="text1" w:themeTint="A6"/>
          <w:sz w:val="32"/>
          <w:szCs w:val="32"/>
        </w:rPr>
        <w:t>.permutation(</w:t>
      </w:r>
      <w:proofErr w:type="spellStart"/>
      <w:r w:rsidRPr="000B5586">
        <w:rPr>
          <w:rFonts w:ascii="Abadi" w:hAnsi="Abadi"/>
          <w:color w:val="595959" w:themeColor="text1" w:themeTint="A6"/>
          <w:sz w:val="32"/>
          <w:szCs w:val="32"/>
        </w:rPr>
        <w:t>len</w:t>
      </w:r>
      <w:proofErr w:type="spellEnd"/>
      <w:r w:rsidRPr="000B5586">
        <w:rPr>
          <w:rFonts w:ascii="Abadi" w:hAnsi="Abadi"/>
          <w:color w:val="595959" w:themeColor="text1" w:themeTint="A6"/>
          <w:sz w:val="32"/>
          <w:szCs w:val="32"/>
        </w:rPr>
        <w:t>(flat_img_array))</w:t>
      </w:r>
      <w:r w:rsidRPr="000B5586">
        <w:rPr>
          <w:rFonts w:ascii="Abadi" w:hAnsi="Abadi"/>
          <w:color w:val="595959" w:themeColor="text1" w:themeTint="A6"/>
          <w:sz w:val="32"/>
          <w:szCs w:val="32"/>
        </w:rPr>
        <w:t>`</w:t>
      </w:r>
      <w:r w:rsidRPr="000B5586">
        <w:rPr>
          <w:rFonts w:ascii="Abadi" w:hAnsi="Abadi"/>
          <w:b w:val="0"/>
          <w:bCs w:val="0"/>
          <w:color w:val="595959" w:themeColor="text1" w:themeTint="A6"/>
          <w:sz w:val="32"/>
          <w:szCs w:val="32"/>
        </w:rPr>
        <w:t xml:space="preserve"> </w:t>
      </w:r>
      <w:r w:rsidR="00706D6A" w:rsidRPr="000B5586">
        <w:rPr>
          <w:rFonts w:ascii="Abadi" w:hAnsi="Abadi"/>
          <w:b w:val="0"/>
          <w:bCs w:val="0"/>
          <w:color w:val="595959" w:themeColor="text1" w:themeTint="A6"/>
          <w:sz w:val="32"/>
          <w:szCs w:val="32"/>
        </w:rPr>
        <w:t>the code generates a random permutation of indices, which is often useful for tasks like shuffling data samples</w:t>
      </w:r>
    </w:p>
    <w:p w14:paraId="78236DD8" w14:textId="5E12B284" w:rsidR="00C45268" w:rsidRPr="000B5586" w:rsidRDefault="00C45268" w:rsidP="00C45268">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 permutation ():</w:t>
      </w:r>
      <w:r w:rsidRPr="000B5586">
        <w:rPr>
          <w:rFonts w:ascii="Abadi" w:hAnsi="Abadi"/>
          <w:b w:val="0"/>
          <w:bCs w:val="0"/>
          <w:color w:val="595959" w:themeColor="text1" w:themeTint="A6"/>
          <w:sz w:val="32"/>
          <w:szCs w:val="32"/>
        </w:rPr>
        <w:t xml:space="preserve"> `</w:t>
      </w:r>
      <w:r w:rsidRPr="000B5586">
        <w:rPr>
          <w:rFonts w:ascii="Abadi" w:hAnsi="Abadi"/>
          <w:b w:val="0"/>
          <w:bCs w:val="0"/>
          <w:color w:val="595959" w:themeColor="text1" w:themeTint="A6"/>
          <w:sz w:val="32"/>
          <w:szCs w:val="32"/>
        </w:rPr>
        <w:t xml:space="preserve">The specific usage in this code involves passing the length of the flat_img_array as an argument, and it returns a NumPy array representing a random ordering of integers from 0 to </w:t>
      </w:r>
      <w:proofErr w:type="spellStart"/>
      <w:r w:rsidRPr="000B5586">
        <w:rPr>
          <w:rFonts w:ascii="Abadi" w:hAnsi="Abadi"/>
          <w:b w:val="0"/>
          <w:bCs w:val="0"/>
          <w:color w:val="595959" w:themeColor="text1" w:themeTint="A6"/>
          <w:sz w:val="32"/>
          <w:szCs w:val="32"/>
        </w:rPr>
        <w:t>len</w:t>
      </w:r>
      <w:proofErr w:type="spellEnd"/>
      <w:r w:rsidRPr="000B5586">
        <w:rPr>
          <w:rFonts w:ascii="Abadi" w:hAnsi="Abadi"/>
          <w:b w:val="0"/>
          <w:bCs w:val="0"/>
          <w:color w:val="595959" w:themeColor="text1" w:themeTint="A6"/>
          <w:sz w:val="32"/>
          <w:szCs w:val="32"/>
        </w:rPr>
        <w:t>(flat_img_array)</w:t>
      </w:r>
      <w:r w:rsidRPr="000B5586">
        <w:rPr>
          <w:rFonts w:ascii="Abadi" w:hAnsi="Abadi"/>
          <w:b w:val="0"/>
          <w:bCs w:val="0"/>
          <w:color w:val="595959" w:themeColor="text1" w:themeTint="A6"/>
          <w:sz w:val="32"/>
          <w:szCs w:val="32"/>
        </w:rPr>
        <w:t>-</w:t>
      </w:r>
      <w:proofErr w:type="gramStart"/>
      <w:r w:rsidRPr="000B5586">
        <w:rPr>
          <w:rFonts w:ascii="Abadi" w:hAnsi="Abadi"/>
          <w:b w:val="0"/>
          <w:bCs w:val="0"/>
          <w:color w:val="595959" w:themeColor="text1" w:themeTint="A6"/>
          <w:sz w:val="32"/>
          <w:szCs w:val="32"/>
        </w:rPr>
        <w:t>1</w:t>
      </w:r>
      <w:proofErr w:type="gramEnd"/>
    </w:p>
    <w:p w14:paraId="0EECAEF7" w14:textId="511395C8" w:rsidR="00490485" w:rsidRPr="000B5586" w:rsidRDefault="00706D6A" w:rsidP="00706D6A">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To make it clear, </w:t>
      </w:r>
      <w:r w:rsidR="00490485" w:rsidRPr="000B5586">
        <w:rPr>
          <w:rFonts w:ascii="Abadi" w:hAnsi="Abadi"/>
          <w:b w:val="0"/>
          <w:bCs w:val="0"/>
          <w:color w:val="595959" w:themeColor="text1" w:themeTint="A6"/>
          <w:sz w:val="32"/>
          <w:szCs w:val="32"/>
        </w:rPr>
        <w:t xml:space="preserve">it is like making a </w:t>
      </w:r>
      <w:r w:rsidRPr="000B5586">
        <w:rPr>
          <w:rFonts w:ascii="Abadi" w:hAnsi="Abadi"/>
          <w:b w:val="0"/>
          <w:bCs w:val="0"/>
          <w:color w:val="595959" w:themeColor="text1" w:themeTint="A6"/>
          <w:sz w:val="32"/>
          <w:szCs w:val="32"/>
        </w:rPr>
        <w:t>new hotel</w:t>
      </w:r>
      <w:r w:rsidRPr="000B5586">
        <w:rPr>
          <w:rFonts w:ascii="Abadi" w:hAnsi="Abadi" w:hint="cs"/>
          <w:b w:val="0"/>
          <w:bCs w:val="0"/>
          <w:color w:val="595959" w:themeColor="text1" w:themeTint="A6"/>
          <w:sz w:val="32"/>
          <w:szCs w:val="32"/>
          <w:rtl/>
        </w:rPr>
        <w:t xml:space="preserve">. </w:t>
      </w:r>
      <w:r w:rsidRPr="000B5586">
        <w:rPr>
          <w:rFonts w:ascii="Abadi" w:hAnsi="Abadi" w:hint="cs"/>
          <w:b w:val="0"/>
          <w:bCs w:val="0"/>
          <w:color w:val="595959" w:themeColor="text1" w:themeTint="A6"/>
          <w:sz w:val="32"/>
          <w:szCs w:val="32"/>
        </w:rPr>
        <w:t>The</w:t>
      </w:r>
      <w:r w:rsidRPr="000B5586">
        <w:rPr>
          <w:rFonts w:ascii="Abadi" w:hAnsi="Abadi"/>
          <w:b w:val="0"/>
          <w:bCs w:val="0"/>
          <w:color w:val="595959" w:themeColor="text1" w:themeTint="A6"/>
          <w:sz w:val="32"/>
          <w:szCs w:val="32"/>
        </w:rPr>
        <w:t xml:space="preserve"> hotel </w:t>
      </w:r>
      <w:r w:rsidRPr="000B5586">
        <w:rPr>
          <w:rFonts w:ascii="Abadi" w:hAnsi="Abadi"/>
          <w:b w:val="0"/>
          <w:bCs w:val="0"/>
          <w:color w:val="595959" w:themeColor="text1" w:themeTint="A6"/>
          <w:sz w:val="32"/>
          <w:szCs w:val="32"/>
        </w:rPr>
        <w:t>space</w:t>
      </w:r>
      <w:r w:rsidRPr="000B5586">
        <w:rPr>
          <w:rFonts w:ascii="Abadi" w:hAnsi="Abadi"/>
          <w:b w:val="0"/>
          <w:bCs w:val="0"/>
          <w:color w:val="595959" w:themeColor="text1" w:themeTint="A6"/>
          <w:sz w:val="32"/>
          <w:szCs w:val="32"/>
        </w:rPr>
        <w:t xml:space="preserve"> depends</w:t>
      </w:r>
      <w:r w:rsidRPr="000B5586">
        <w:rPr>
          <w:rFonts w:ascii="Abadi" w:hAnsi="Abadi" w:hint="cs"/>
          <w:b w:val="0"/>
          <w:bCs w:val="0"/>
          <w:color w:val="595959" w:themeColor="text1" w:themeTint="A6"/>
          <w:sz w:val="32"/>
          <w:szCs w:val="32"/>
          <w:rtl/>
        </w:rPr>
        <w:t xml:space="preserve"> </w:t>
      </w:r>
      <w:r w:rsidRPr="000B5586">
        <w:rPr>
          <w:rFonts w:ascii="Abadi" w:hAnsi="Abadi"/>
          <w:b w:val="0"/>
          <w:bCs w:val="0"/>
          <w:color w:val="595959" w:themeColor="text1" w:themeTint="A6"/>
          <w:sz w:val="32"/>
          <w:szCs w:val="32"/>
        </w:rPr>
        <w:t>on the ‘</w:t>
      </w:r>
      <w:proofErr w:type="spellStart"/>
      <w:r w:rsidRPr="000B5586">
        <w:rPr>
          <w:rFonts w:ascii="Abadi" w:hAnsi="Abadi"/>
          <w:b w:val="0"/>
          <w:bCs w:val="0"/>
          <w:color w:val="595959" w:themeColor="text1" w:themeTint="A6"/>
          <w:sz w:val="32"/>
          <w:szCs w:val="32"/>
        </w:rPr>
        <w:t>len</w:t>
      </w:r>
      <w:proofErr w:type="spellEnd"/>
      <w:r w:rsidRPr="000B5586">
        <w:rPr>
          <w:rFonts w:ascii="Abadi" w:hAnsi="Abadi"/>
          <w:b w:val="0"/>
          <w:bCs w:val="0"/>
          <w:color w:val="595959" w:themeColor="text1" w:themeTint="A6"/>
          <w:sz w:val="32"/>
          <w:szCs w:val="32"/>
        </w:rPr>
        <w:t xml:space="preserve">(flat_img_array) ` and </w:t>
      </w:r>
      <w:r w:rsidR="00490485" w:rsidRPr="000B5586">
        <w:rPr>
          <w:rFonts w:ascii="Abadi" w:hAnsi="Abadi"/>
          <w:b w:val="0"/>
          <w:bCs w:val="0"/>
          <w:color w:val="595959" w:themeColor="text1" w:themeTint="A6"/>
          <w:sz w:val="32"/>
          <w:szCs w:val="32"/>
        </w:rPr>
        <w:t xml:space="preserve">its </w:t>
      </w:r>
      <w:r w:rsidRPr="000B5586">
        <w:rPr>
          <w:rFonts w:ascii="Abadi" w:hAnsi="Abadi"/>
          <w:b w:val="0"/>
          <w:bCs w:val="0"/>
          <w:color w:val="595959" w:themeColor="text1" w:themeTint="A6"/>
          <w:sz w:val="32"/>
          <w:szCs w:val="32"/>
        </w:rPr>
        <w:t>room number are organized depending on the `</w:t>
      </w:r>
      <w:proofErr w:type="gramStart"/>
      <w:r w:rsidRPr="000B5586">
        <w:rPr>
          <w:rFonts w:ascii="Abadi" w:hAnsi="Abadi"/>
          <w:b w:val="0"/>
          <w:bCs w:val="0"/>
          <w:color w:val="595959" w:themeColor="text1" w:themeTint="A6"/>
          <w:sz w:val="32"/>
          <w:szCs w:val="32"/>
        </w:rPr>
        <w:t>random.seed</w:t>
      </w:r>
      <w:proofErr w:type="gramEnd"/>
      <w:r w:rsidRPr="000B5586">
        <w:rPr>
          <w:rFonts w:ascii="Abadi" w:hAnsi="Abadi"/>
          <w:b w:val="0"/>
          <w:bCs w:val="0"/>
          <w:color w:val="595959" w:themeColor="text1" w:themeTint="A6"/>
          <w:sz w:val="32"/>
          <w:szCs w:val="32"/>
        </w:rPr>
        <w:t>` function</w:t>
      </w:r>
      <w:r w:rsidR="00C45268" w:rsidRPr="000B5586">
        <w:rPr>
          <w:rFonts w:ascii="Abadi" w:hAnsi="Abadi"/>
          <w:b w:val="0"/>
          <w:bCs w:val="0"/>
          <w:color w:val="595959" w:themeColor="text1" w:themeTint="A6"/>
          <w:sz w:val="32"/>
          <w:szCs w:val="32"/>
        </w:rPr>
        <w:t>.</w:t>
      </w:r>
    </w:p>
    <w:p w14:paraId="057102C9" w14:textId="3669270E" w:rsidR="00C45268" w:rsidRPr="000B5586" w:rsidRDefault="00C45268" w:rsidP="00C45268">
      <w:pPr>
        <w:pStyle w:val="ListParagraph"/>
        <w:numPr>
          <w:ilvl w:val="0"/>
          <w:numId w:val="20"/>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sz w:val="32"/>
          <w:szCs w:val="32"/>
        </w:rPr>
        <w:t xml:space="preserve"> </w:t>
      </w:r>
      <w:r w:rsidR="004F0DDF" w:rsidRPr="000B5586">
        <w:rPr>
          <w:rFonts w:ascii="Abadi" w:hAnsi="Abadi"/>
          <w:color w:val="595959" w:themeColor="text1" w:themeTint="A6"/>
          <w:sz w:val="32"/>
          <w:szCs w:val="32"/>
        </w:rPr>
        <w:t xml:space="preserve">np. </w:t>
      </w:r>
      <w:proofErr w:type="gramStart"/>
      <w:r w:rsidR="004F0DDF" w:rsidRPr="000B5586">
        <w:rPr>
          <w:rFonts w:ascii="Abadi" w:hAnsi="Abadi"/>
          <w:color w:val="595959" w:themeColor="text1" w:themeTint="A6"/>
          <w:sz w:val="32"/>
          <w:szCs w:val="32"/>
        </w:rPr>
        <w:t>random</w:t>
      </w:r>
      <w:r w:rsidRPr="000B5586">
        <w:rPr>
          <w:rFonts w:ascii="Abadi" w:hAnsi="Abadi"/>
          <w:color w:val="595959" w:themeColor="text1" w:themeTint="A6"/>
          <w:sz w:val="32"/>
          <w:szCs w:val="32"/>
        </w:rPr>
        <w:t>.seed</w:t>
      </w:r>
      <w:proofErr w:type="gramEnd"/>
      <w:r w:rsidRPr="000B5586">
        <w:rPr>
          <w:rFonts w:ascii="Abadi" w:hAnsi="Abadi"/>
          <w:color w:val="595959" w:themeColor="text1" w:themeTint="A6"/>
          <w:sz w:val="32"/>
          <w:szCs w:val="32"/>
        </w:rPr>
        <w:t>()</w:t>
      </w:r>
      <w:r w:rsidRPr="000B5586">
        <w:rPr>
          <w:rFonts w:ascii="Abadi" w:hAnsi="Abadi"/>
          <w:color w:val="595959" w:themeColor="text1" w:themeTint="A6"/>
          <w:sz w:val="32"/>
          <w:szCs w:val="32"/>
        </w:rPr>
        <w:t>`</w:t>
      </w:r>
      <w:r w:rsidR="00FF389B" w:rsidRPr="000B5586">
        <w:rPr>
          <w:rFonts w:ascii="Abadi" w:hAnsi="Abadi"/>
          <w:b w:val="0"/>
          <w:bCs w:val="0"/>
          <w:color w:val="595959" w:themeColor="text1" w:themeTint="A6"/>
          <w:sz w:val="32"/>
          <w:szCs w:val="32"/>
        </w:rPr>
        <w:t>without any argument is used to reset the random seed of the NumPy random number generator to its default value, which is typically based on the system time.</w:t>
      </w:r>
    </w:p>
    <w:p w14:paraId="75772E60" w14:textId="150007A0" w:rsidR="004F0DDF" w:rsidRPr="000B5586" w:rsidRDefault="004F0DDF" w:rsidP="004F0DDF">
      <w:pPr>
        <w:pStyle w:val="ListParagraph"/>
        <w:numPr>
          <w:ilvl w:val="0"/>
          <w:numId w:val="20"/>
        </w:numPr>
        <w:spacing w:line="240" w:lineRule="auto"/>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Now if the user chooses the encoding process </w:t>
      </w:r>
      <w:r w:rsidRPr="000B5586">
        <w:rPr>
          <w:rFonts w:ascii="Abadi" w:hAnsi="Abadi"/>
          <w:color w:val="595959" w:themeColor="text1" w:themeTint="A6"/>
          <w:sz w:val="32"/>
          <w:szCs w:val="32"/>
        </w:rPr>
        <w:t>`</w:t>
      </w:r>
      <w:r w:rsidRPr="000B5586">
        <w:rPr>
          <w:sz w:val="32"/>
          <w:szCs w:val="32"/>
        </w:rPr>
        <w:t xml:space="preserve"> </w:t>
      </w:r>
      <w:r w:rsidRPr="000B5586">
        <w:rPr>
          <w:rFonts w:ascii="Abadi" w:hAnsi="Abadi"/>
          <w:color w:val="595959" w:themeColor="text1" w:themeTint="A6"/>
          <w:sz w:val="32"/>
          <w:szCs w:val="32"/>
        </w:rPr>
        <w:t>if operation == 'Encode</w:t>
      </w:r>
      <w:r w:rsidRPr="000B5586">
        <w:rPr>
          <w:rFonts w:ascii="Abadi" w:hAnsi="Abadi"/>
          <w:color w:val="595959" w:themeColor="text1" w:themeTint="A6"/>
          <w:sz w:val="32"/>
          <w:szCs w:val="32"/>
        </w:rPr>
        <w:t>’: `</w:t>
      </w:r>
    </w:p>
    <w:p w14:paraId="44AB5199" w14:textId="2D3185F7" w:rsidR="004F0DDF" w:rsidRPr="000B5586" w:rsidRDefault="00BC550E" w:rsidP="00BC550E">
      <w:pPr>
        <w:pStyle w:val="ListParagraph"/>
        <w:numPr>
          <w:ilvl w:val="0"/>
          <w:numId w:val="0"/>
        </w:numPr>
        <w:spacing w:line="240" w:lineRule="auto"/>
        <w:ind w:left="360"/>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The suit</w:t>
      </w:r>
      <w:r w:rsidRPr="000B5586">
        <w:rPr>
          <w:rFonts w:ascii="Abadi" w:hAnsi="Abadi"/>
          <w:color w:val="595959" w:themeColor="text1" w:themeTint="A6"/>
          <w:sz w:val="32"/>
          <w:szCs w:val="32"/>
        </w:rPr>
        <w:t xml:space="preserve"> `</w:t>
      </w:r>
      <w:r w:rsidR="004F0DDF" w:rsidRPr="000B5586">
        <w:rPr>
          <w:rFonts w:ascii="Abadi" w:hAnsi="Abadi"/>
          <w:color w:val="595959" w:themeColor="text1" w:themeTint="A6"/>
          <w:sz w:val="32"/>
          <w:szCs w:val="32"/>
        </w:rPr>
        <w:t>scrambled_array = flat_img_array[perm]</w:t>
      </w:r>
      <w:r w:rsidRPr="000B5586">
        <w:rPr>
          <w:rFonts w:ascii="Abadi" w:hAnsi="Abadi"/>
          <w:b w:val="0"/>
          <w:bCs w:val="0"/>
          <w:color w:val="595959" w:themeColor="text1" w:themeTint="A6"/>
          <w:sz w:val="32"/>
          <w:szCs w:val="32"/>
        </w:rPr>
        <w:t xml:space="preserve">` </w:t>
      </w:r>
      <w:r w:rsidRPr="000B5586">
        <w:rPr>
          <w:rFonts w:ascii="Abadi" w:hAnsi="Abadi"/>
          <w:b w:val="0"/>
          <w:bCs w:val="0"/>
          <w:color w:val="595959" w:themeColor="text1" w:themeTint="A6"/>
          <w:sz w:val="32"/>
          <w:szCs w:val="32"/>
        </w:rPr>
        <w:t>is using the NumPy array indexing to create a new array (scrambled_array) by rearranging the elements of the original array (flat_img_array) based on the random permutation stored in the array perm.</w:t>
      </w:r>
      <w:r w:rsidRPr="000B5586">
        <w:rPr>
          <w:rFonts w:ascii="Abadi" w:hAnsi="Abadi"/>
          <w:b w:val="0"/>
          <w:bCs w:val="0"/>
          <w:color w:val="595959" w:themeColor="text1" w:themeTint="A6"/>
          <w:sz w:val="32"/>
          <w:szCs w:val="32"/>
        </w:rPr>
        <w:t xml:space="preserve"> </w:t>
      </w:r>
    </w:p>
    <w:p w14:paraId="168B937C" w14:textId="77777777" w:rsidR="003B1B90" w:rsidRDefault="003B1B90" w:rsidP="00E23ECA">
      <w:pPr>
        <w:spacing w:line="240" w:lineRule="auto"/>
        <w:rPr>
          <w:rFonts w:ascii="Abadi" w:hAnsi="Abadi"/>
          <w:color w:val="595959" w:themeColor="text1" w:themeTint="A6"/>
          <w:kern w:val="2"/>
          <w:sz w:val="32"/>
          <w:szCs w:val="32"/>
          <w:lang w:eastAsia="en-US"/>
          <w14:ligatures w14:val="standardContextual"/>
        </w:rPr>
      </w:pPr>
    </w:p>
    <w:p w14:paraId="4EC09313" w14:textId="77777777" w:rsidR="006B0BFB" w:rsidRDefault="006B0BFB" w:rsidP="00E23ECA">
      <w:pPr>
        <w:spacing w:line="240" w:lineRule="auto"/>
        <w:rPr>
          <w:rFonts w:ascii="Abadi" w:hAnsi="Abadi"/>
          <w:color w:val="595959" w:themeColor="text1" w:themeTint="A6"/>
          <w:kern w:val="2"/>
          <w:sz w:val="32"/>
          <w:szCs w:val="32"/>
          <w:lang w:eastAsia="en-US"/>
          <w14:ligatures w14:val="standardContextual"/>
        </w:rPr>
      </w:pPr>
    </w:p>
    <w:p w14:paraId="1CC92D26" w14:textId="7759E55A" w:rsidR="00AF6696" w:rsidRPr="000B5586" w:rsidRDefault="00364C97" w:rsidP="00E23ECA">
      <w:pPr>
        <w:spacing w:line="240" w:lineRule="auto"/>
        <w:rPr>
          <w:rFonts w:ascii="Abadi" w:hAnsi="Abadi"/>
          <w:color w:val="595959" w:themeColor="text1" w:themeTint="A6"/>
          <w:kern w:val="2"/>
          <w:sz w:val="32"/>
          <w:szCs w:val="32"/>
          <w:lang w:eastAsia="en-US"/>
          <w14:ligatures w14:val="standardContextual"/>
        </w:rPr>
      </w:pPr>
      <w:r w:rsidRPr="000B5586">
        <w:rPr>
          <w:rFonts w:ascii="Abadi" w:hAnsi="Abadi"/>
          <w:noProof/>
          <w:color w:val="595959" w:themeColor="text1" w:themeTint="A6"/>
          <w:kern w:val="2"/>
          <w:sz w:val="32"/>
          <w:szCs w:val="32"/>
          <w:lang w:eastAsia="en-US"/>
        </w:rPr>
        <w:lastRenderedPageBreak/>
        <w:drawing>
          <wp:anchor distT="0" distB="0" distL="114300" distR="114300" simplePos="0" relativeHeight="251671552" behindDoc="0" locked="0" layoutInCell="1" allowOverlap="1" wp14:anchorId="330BE144" wp14:editId="5AEF467C">
            <wp:simplePos x="0" y="0"/>
            <wp:positionH relativeFrom="page">
              <wp:posOffset>4148236</wp:posOffset>
            </wp:positionH>
            <wp:positionV relativeFrom="paragraph">
              <wp:posOffset>28575</wp:posOffset>
            </wp:positionV>
            <wp:extent cx="2973705" cy="1450975"/>
            <wp:effectExtent l="38100" t="38100" r="93345" b="92075"/>
            <wp:wrapThrough wrapText="bothSides">
              <wp:wrapPolygon edited="0">
                <wp:start x="0" y="-567"/>
                <wp:lineTo x="-277" y="-284"/>
                <wp:lineTo x="-277" y="21553"/>
                <wp:lineTo x="-138" y="22687"/>
                <wp:lineTo x="21863" y="22687"/>
                <wp:lineTo x="22140" y="18150"/>
                <wp:lineTo x="22140" y="4254"/>
                <wp:lineTo x="21725" y="0"/>
                <wp:lineTo x="21725" y="-567"/>
                <wp:lineTo x="0" y="-567"/>
              </wp:wrapPolygon>
            </wp:wrapThrough>
            <wp:docPr id="875823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23510" name="Picture 875823510"/>
                    <pic:cNvPicPr/>
                  </pic:nvPicPr>
                  <pic:blipFill rotWithShape="1">
                    <a:blip r:embed="rId17">
                      <a:extLst>
                        <a:ext uri="{28A0092B-C50C-407E-A947-70E740481C1C}">
                          <a14:useLocalDpi xmlns:a14="http://schemas.microsoft.com/office/drawing/2010/main" val="0"/>
                        </a:ext>
                      </a:extLst>
                    </a:blip>
                    <a:srcRect l="7565" t="53284"/>
                    <a:stretch/>
                  </pic:blipFill>
                  <pic:spPr bwMode="auto">
                    <a:xfrm>
                      <a:off x="0" y="0"/>
                      <a:ext cx="2973705" cy="1450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4ED69" w14:textId="652DBCA0" w:rsidR="00106749" w:rsidRPr="00F135C6" w:rsidRDefault="00106749" w:rsidP="00A475C3">
      <w:pPr>
        <w:pStyle w:val="HEEED4"/>
        <w:rPr>
          <w:rFonts w:cstheme="minorBidi"/>
          <w:b w:val="0"/>
          <w:bCs w:val="0"/>
          <w:color w:val="7C9163" w:themeColor="accent1" w:themeShade="BF"/>
        </w:rPr>
      </w:pPr>
      <w:bookmarkStart w:id="27" w:name="_Toc153026867"/>
      <w:bookmarkStart w:id="28" w:name="_Toc153027141"/>
      <w:r w:rsidRPr="00F135C6">
        <w:rPr>
          <w:b w:val="0"/>
          <w:bCs w:val="0"/>
          <w:color w:val="7C9163" w:themeColor="accent1" w:themeShade="BF"/>
        </w:rPr>
        <w:t>secondly:</w:t>
      </w:r>
      <w:r w:rsidRPr="00F135C6">
        <w:rPr>
          <w:b w:val="0"/>
          <w:bCs w:val="0"/>
          <w:color w:val="7C9163" w:themeColor="accent1" w:themeShade="BF"/>
        </w:rPr>
        <w:t xml:space="preserve"> </w:t>
      </w:r>
      <w:r w:rsidR="00780705" w:rsidRPr="00F135C6">
        <w:rPr>
          <w:b w:val="0"/>
          <w:bCs w:val="0"/>
          <w:color w:val="7C9163" w:themeColor="accent1" w:themeShade="BF"/>
        </w:rPr>
        <w:t>de</w:t>
      </w:r>
      <w:r w:rsidRPr="00F135C6">
        <w:rPr>
          <w:b w:val="0"/>
          <w:bCs w:val="0"/>
          <w:color w:val="7C9163" w:themeColor="accent1" w:themeShade="BF"/>
        </w:rPr>
        <w:t>coding</w:t>
      </w:r>
      <w:bookmarkEnd w:id="27"/>
      <w:bookmarkEnd w:id="28"/>
      <w:r w:rsidRPr="00F135C6">
        <w:rPr>
          <w:b w:val="0"/>
          <w:bCs w:val="0"/>
          <w:color w:val="7C9163" w:themeColor="accent1" w:themeShade="BF"/>
        </w:rPr>
        <w:t xml:space="preserve"> </w:t>
      </w:r>
    </w:p>
    <w:p w14:paraId="7D1F550B" w14:textId="0417646D" w:rsidR="00106749" w:rsidRPr="000B5586" w:rsidRDefault="00106749" w:rsidP="00106749">
      <w:pPr>
        <w:spacing w:line="240" w:lineRule="auto"/>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  Method: </w:t>
      </w:r>
      <w:r w:rsidR="00A67939" w:rsidRPr="000B5586">
        <w:rPr>
          <w:rFonts w:ascii="Abadi" w:hAnsi="Abadi"/>
          <w:color w:val="595959" w:themeColor="text1" w:themeTint="A6"/>
          <w:kern w:val="2"/>
          <w:sz w:val="32"/>
          <w:szCs w:val="32"/>
          <w:lang w:eastAsia="en-US"/>
          <w14:ligatures w14:val="standardContextual"/>
        </w:rPr>
        <w:t xml:space="preserve">this part </w:t>
      </w:r>
      <w:r w:rsidR="00A67939" w:rsidRPr="000B5586">
        <w:rPr>
          <w:rFonts w:ascii="Abadi" w:hAnsi="Abadi"/>
          <w:color w:val="595959" w:themeColor="text1" w:themeTint="A6"/>
          <w:kern w:val="2"/>
          <w:sz w:val="32"/>
          <w:szCs w:val="32"/>
          <w:lang w:eastAsia="en-US"/>
          <w14:ligatures w14:val="standardContextual"/>
        </w:rPr>
        <w:t>reshaping</w:t>
      </w:r>
      <w:r w:rsidR="00A67939" w:rsidRPr="000B5586">
        <w:rPr>
          <w:rFonts w:ascii="Abadi" w:hAnsi="Abadi"/>
          <w:color w:val="595959" w:themeColor="text1" w:themeTint="A6"/>
          <w:kern w:val="2"/>
          <w:sz w:val="32"/>
          <w:szCs w:val="32"/>
          <w:lang w:eastAsia="en-US"/>
          <w14:ligatures w14:val="standardContextual"/>
        </w:rPr>
        <w:t xml:space="preserve"> the </w:t>
      </w:r>
      <w:r w:rsidR="004D474F" w:rsidRPr="000B5586">
        <w:rPr>
          <w:rFonts w:ascii="Abadi" w:hAnsi="Abadi"/>
          <w:b/>
          <w:bCs/>
          <w:color w:val="595959" w:themeColor="text1" w:themeTint="A6"/>
          <w:kern w:val="2"/>
          <w:sz w:val="32"/>
          <w:szCs w:val="32"/>
          <w:lang w:eastAsia="en-US"/>
          <w14:ligatures w14:val="standardContextual"/>
        </w:rPr>
        <w:t>scrambled_array</w:t>
      </w:r>
      <w:r w:rsidR="00A67939" w:rsidRPr="000B5586">
        <w:rPr>
          <w:rFonts w:ascii="Abadi" w:hAnsi="Abadi"/>
          <w:color w:val="595959" w:themeColor="text1" w:themeTint="A6"/>
          <w:kern w:val="2"/>
          <w:sz w:val="32"/>
          <w:szCs w:val="32"/>
          <w:lang w:eastAsia="en-US"/>
          <w14:ligatures w14:val="standardContextual"/>
        </w:rPr>
        <w:t xml:space="preserve"> to the original image dimensions, and then saving and displaying the result.</w:t>
      </w:r>
    </w:p>
    <w:p w14:paraId="7ECFEDE9" w14:textId="28B59B87" w:rsidR="004D474F" w:rsidRPr="000B5586" w:rsidRDefault="004D474F" w:rsidP="004D474F">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scrambled_array=flat_img_array[</w:t>
      </w:r>
      <w:proofErr w:type="gramStart"/>
      <w:r w:rsidRPr="000B5586">
        <w:rPr>
          <w:rFonts w:ascii="Abadi" w:hAnsi="Abadi"/>
          <w:color w:val="595959" w:themeColor="text1" w:themeTint="A6"/>
          <w:sz w:val="32"/>
          <w:szCs w:val="32"/>
        </w:rPr>
        <w:t>np.argsort</w:t>
      </w:r>
      <w:proofErr w:type="gramEnd"/>
      <w:r w:rsidRPr="000B5586">
        <w:rPr>
          <w:rFonts w:ascii="Abadi" w:hAnsi="Abadi"/>
          <w:color w:val="595959" w:themeColor="text1" w:themeTint="A6"/>
          <w:sz w:val="32"/>
          <w:szCs w:val="32"/>
        </w:rPr>
        <w:t>(perm)]</w:t>
      </w:r>
      <w:r w:rsidRPr="000B5586">
        <w:rPr>
          <w:rFonts w:ascii="Abadi" w:hAnsi="Abadi"/>
          <w:color w:val="595959" w:themeColor="text1" w:themeTint="A6"/>
          <w:sz w:val="32"/>
          <w:szCs w:val="32"/>
        </w:rPr>
        <w:t xml:space="preserve">` </w:t>
      </w:r>
    </w:p>
    <w:p w14:paraId="02A0D34C" w14:textId="6AD815F9" w:rsidR="004D474F" w:rsidRPr="000B5586" w:rsidRDefault="004D474F" w:rsidP="004D474F">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 </w:t>
      </w:r>
      <w:r w:rsidRPr="000B5586">
        <w:rPr>
          <w:rFonts w:ascii="Abadi" w:hAnsi="Abadi"/>
          <w:b w:val="0"/>
          <w:bCs w:val="0"/>
          <w:color w:val="595959" w:themeColor="text1" w:themeTint="A6"/>
          <w:sz w:val="32"/>
          <w:szCs w:val="32"/>
        </w:rPr>
        <w:t>Reorder the elements of flat_img_array based on the sorted indices (</w:t>
      </w:r>
      <w:proofErr w:type="gramStart"/>
      <w:r w:rsidRPr="000B5586">
        <w:rPr>
          <w:rFonts w:ascii="Abadi" w:hAnsi="Abadi"/>
          <w:b w:val="0"/>
          <w:bCs w:val="0"/>
          <w:color w:val="595959" w:themeColor="text1" w:themeTint="A6"/>
          <w:sz w:val="32"/>
          <w:szCs w:val="32"/>
        </w:rPr>
        <w:t>np.argsort</w:t>
      </w:r>
      <w:proofErr w:type="gramEnd"/>
      <w:r w:rsidRPr="000B5586">
        <w:rPr>
          <w:rFonts w:ascii="Abadi" w:hAnsi="Abadi"/>
          <w:b w:val="0"/>
          <w:bCs w:val="0"/>
          <w:color w:val="595959" w:themeColor="text1" w:themeTint="A6"/>
          <w:sz w:val="32"/>
          <w:szCs w:val="32"/>
        </w:rPr>
        <w:t>(perm)).</w:t>
      </w:r>
    </w:p>
    <w:p w14:paraId="6B85E763" w14:textId="70D705F9" w:rsidR="005D0951" w:rsidRPr="000B5586" w:rsidRDefault="00364C97" w:rsidP="00F65862">
      <w:pPr>
        <w:pStyle w:val="ListParagraph"/>
        <w:numPr>
          <w:ilvl w:val="0"/>
          <w:numId w:val="0"/>
        </w:numPr>
        <w:spacing w:line="240" w:lineRule="auto"/>
        <w:ind w:left="360"/>
        <w:jc w:val="left"/>
        <w:rPr>
          <w:rFonts w:ascii="Abadi" w:hAnsi="Abadi" w:hint="cs"/>
          <w:b w:val="0"/>
          <w:bCs w:val="0"/>
          <w:color w:val="595959" w:themeColor="text1" w:themeTint="A6"/>
          <w:sz w:val="32"/>
          <w:szCs w:val="32"/>
          <w:rtl/>
        </w:rPr>
      </w:pPr>
      <w:r w:rsidRPr="000B5586">
        <w:rPr>
          <w:rFonts w:ascii="Abadi" w:hAnsi="Abadi"/>
          <w:color w:val="595959" w:themeColor="text1" w:themeTint="A6"/>
          <w:sz w:val="32"/>
          <w:szCs w:val="32"/>
        </w:rPr>
        <w:t xml:space="preserve">`. </w:t>
      </w:r>
      <w:r w:rsidR="005D0951" w:rsidRPr="000B5586">
        <w:rPr>
          <w:rFonts w:ascii="Abadi" w:hAnsi="Abadi"/>
          <w:color w:val="595959" w:themeColor="text1" w:themeTint="A6"/>
          <w:sz w:val="32"/>
          <w:szCs w:val="32"/>
        </w:rPr>
        <w:t xml:space="preserve">argsort </w:t>
      </w:r>
      <w:proofErr w:type="gramStart"/>
      <w:r w:rsidR="005D0951" w:rsidRPr="000B5586">
        <w:rPr>
          <w:rFonts w:ascii="Abadi" w:hAnsi="Abadi"/>
          <w:color w:val="595959" w:themeColor="text1" w:themeTint="A6"/>
          <w:sz w:val="32"/>
          <w:szCs w:val="32"/>
        </w:rPr>
        <w:t>(</w:t>
      </w:r>
      <w:r w:rsidR="004D474F" w:rsidRPr="000B5586">
        <w:rPr>
          <w:rFonts w:ascii="Abadi" w:hAnsi="Abadi"/>
          <w:color w:val="595959" w:themeColor="text1" w:themeTint="A6"/>
          <w:sz w:val="32"/>
          <w:szCs w:val="32"/>
        </w:rPr>
        <w:t>)`</w:t>
      </w:r>
      <w:proofErr w:type="gramEnd"/>
      <w:r w:rsidR="004D474F" w:rsidRPr="000B5586">
        <w:rPr>
          <w:rFonts w:ascii="Abadi" w:hAnsi="Abadi"/>
          <w:color w:val="595959" w:themeColor="text1" w:themeTint="A6"/>
          <w:sz w:val="32"/>
          <w:szCs w:val="32"/>
        </w:rPr>
        <w:t xml:space="preserve"> :</w:t>
      </w:r>
      <w:r w:rsidRPr="000B5586">
        <w:rPr>
          <w:sz w:val="32"/>
          <w:szCs w:val="32"/>
        </w:rPr>
        <w:t xml:space="preserve"> </w:t>
      </w:r>
      <w:r w:rsidRPr="000B5586">
        <w:rPr>
          <w:rFonts w:ascii="Abadi" w:hAnsi="Abadi"/>
          <w:b w:val="0"/>
          <w:bCs w:val="0"/>
          <w:color w:val="595959" w:themeColor="text1" w:themeTint="A6"/>
          <w:sz w:val="32"/>
          <w:szCs w:val="32"/>
        </w:rPr>
        <w:t>is used to indirectly sort an array or to obtain the sorted indices</w:t>
      </w:r>
    </w:p>
    <w:p w14:paraId="36D51E0A" w14:textId="76E5B232" w:rsidR="005D0951" w:rsidRPr="000B5586" w:rsidRDefault="005D0951" w:rsidP="005D0951">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new_img_array = scrambled_</w:t>
      </w:r>
      <w:proofErr w:type="gramStart"/>
      <w:r w:rsidRPr="000B5586">
        <w:rPr>
          <w:rFonts w:ascii="Abadi" w:hAnsi="Abadi"/>
          <w:color w:val="595959" w:themeColor="text1" w:themeTint="A6"/>
          <w:sz w:val="32"/>
          <w:szCs w:val="32"/>
        </w:rPr>
        <w:t>array.reshape</w:t>
      </w:r>
      <w:proofErr w:type="gramEnd"/>
      <w:r w:rsidRPr="000B5586">
        <w:rPr>
          <w:rFonts w:ascii="Abadi" w:hAnsi="Abadi"/>
          <w:color w:val="595959" w:themeColor="text1" w:themeTint="A6"/>
          <w:sz w:val="32"/>
          <w:szCs w:val="32"/>
        </w:rPr>
        <w:t>(img_array.shape):</w:t>
      </w:r>
      <w:r w:rsidRPr="000B5586">
        <w:rPr>
          <w:rFonts w:ascii="Abadi" w:hAnsi="Abadi"/>
          <w:color w:val="595959" w:themeColor="text1" w:themeTint="A6"/>
          <w:sz w:val="32"/>
          <w:szCs w:val="32"/>
        </w:rPr>
        <w:t>`</w:t>
      </w:r>
      <w:r w:rsidRPr="000B5586">
        <w:rPr>
          <w:rFonts w:ascii="Abadi" w:hAnsi="Abadi"/>
          <w:b w:val="0"/>
          <w:bCs w:val="0"/>
          <w:color w:val="595959" w:themeColor="text1" w:themeTint="A6"/>
          <w:sz w:val="32"/>
          <w:szCs w:val="32"/>
        </w:rPr>
        <w:t>Reshape the shuffled array (scrambled_array) to match the original shape of the image (img_array).</w:t>
      </w:r>
      <w:r w:rsidRPr="000B5586">
        <w:rPr>
          <w:sz w:val="32"/>
          <w:szCs w:val="32"/>
        </w:rPr>
        <w:t xml:space="preserve"> </w:t>
      </w:r>
      <w:proofErr w:type="gramStart"/>
      <w:r w:rsidRPr="000B5586">
        <w:rPr>
          <w:rFonts w:ascii="Abadi" w:hAnsi="Abadi"/>
          <w:b w:val="0"/>
          <w:bCs w:val="0"/>
          <w:color w:val="595959" w:themeColor="text1" w:themeTint="A6"/>
          <w:sz w:val="32"/>
          <w:szCs w:val="32"/>
        </w:rPr>
        <w:t>it</w:t>
      </w:r>
      <w:proofErr w:type="gramEnd"/>
      <w:r w:rsidRPr="000B5586">
        <w:rPr>
          <w:rFonts w:ascii="Abadi" w:hAnsi="Abadi"/>
          <w:b w:val="0"/>
          <w:bCs w:val="0"/>
          <w:color w:val="595959" w:themeColor="text1" w:themeTint="A6"/>
          <w:sz w:val="32"/>
          <w:szCs w:val="32"/>
        </w:rPr>
        <w:t xml:space="preserve"> is preparing the reshaped array for creating a new </w:t>
      </w:r>
      <w:r w:rsidRPr="000B5586">
        <w:rPr>
          <w:rFonts w:ascii="Abadi" w:hAnsi="Abadi"/>
          <w:b w:val="0"/>
          <w:bCs w:val="0"/>
          <w:color w:val="595959" w:themeColor="text1" w:themeTint="A6"/>
          <w:sz w:val="32"/>
          <w:szCs w:val="32"/>
        </w:rPr>
        <w:t xml:space="preserve">image. </w:t>
      </w:r>
    </w:p>
    <w:p w14:paraId="6BDB544A" w14:textId="5182217E" w:rsidR="004D474F" w:rsidRPr="000B5586" w:rsidRDefault="00D443EB" w:rsidP="0019104B">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new_img = Image.fromarray(new_img_</w:t>
      </w:r>
      <w:proofErr w:type="gramStart"/>
      <w:r w:rsidRPr="000B5586">
        <w:rPr>
          <w:rFonts w:ascii="Abadi" w:hAnsi="Abadi"/>
          <w:color w:val="595959" w:themeColor="text1" w:themeTint="A6"/>
          <w:sz w:val="32"/>
          <w:szCs w:val="32"/>
        </w:rPr>
        <w:t>array.astype</w:t>
      </w:r>
      <w:proofErr w:type="gramEnd"/>
      <w:r w:rsidRPr="000B5586">
        <w:rPr>
          <w:rFonts w:ascii="Abadi" w:hAnsi="Abadi"/>
          <w:color w:val="595959" w:themeColor="text1" w:themeTint="A6"/>
          <w:sz w:val="32"/>
          <w:szCs w:val="32"/>
        </w:rPr>
        <w:t>('uint8')):</w:t>
      </w:r>
      <w:r w:rsidRPr="000B5586">
        <w:rPr>
          <w:rFonts w:ascii="Abadi" w:hAnsi="Abadi"/>
          <w:color w:val="595959" w:themeColor="text1" w:themeTint="A6"/>
          <w:sz w:val="32"/>
          <w:szCs w:val="32"/>
        </w:rPr>
        <w:t>`</w:t>
      </w:r>
      <w:r w:rsidRPr="000B5586">
        <w:rPr>
          <w:sz w:val="32"/>
          <w:szCs w:val="32"/>
        </w:rPr>
        <w:t xml:space="preserve"> </w:t>
      </w:r>
      <w:r w:rsidR="0019104B" w:rsidRPr="000B5586">
        <w:rPr>
          <w:rFonts w:ascii="Abadi" w:hAnsi="Abadi"/>
          <w:b w:val="0"/>
          <w:bCs w:val="0"/>
          <w:color w:val="595959" w:themeColor="text1" w:themeTint="A6"/>
          <w:sz w:val="32"/>
          <w:szCs w:val="32"/>
        </w:rPr>
        <w:t xml:space="preserve">generally </w:t>
      </w:r>
      <w:r w:rsidR="0019104B" w:rsidRPr="000B5586">
        <w:rPr>
          <w:rFonts w:ascii="Abadi" w:hAnsi="Abadi"/>
          <w:b w:val="0"/>
          <w:bCs w:val="0"/>
          <w:color w:val="595959" w:themeColor="text1" w:themeTint="A6"/>
          <w:sz w:val="32"/>
          <w:szCs w:val="32"/>
        </w:rPr>
        <w:t>this part creates a new Pillow Image object (new_img) from the reshaped array (new_img_array) with pixel values represented as unsigned 8-bit integers.</w:t>
      </w:r>
      <w:r w:rsidR="0019104B" w:rsidRPr="000B5586">
        <w:rPr>
          <w:rFonts w:ascii="Abadi" w:hAnsi="Abadi"/>
          <w:b w:val="0"/>
          <w:bCs w:val="0"/>
          <w:color w:val="595959" w:themeColor="text1" w:themeTint="A6"/>
          <w:sz w:val="32"/>
          <w:szCs w:val="32"/>
        </w:rPr>
        <w:t xml:space="preserve"> </w:t>
      </w:r>
      <w:r w:rsidRPr="000B5586">
        <w:rPr>
          <w:rFonts w:ascii="Abadi" w:hAnsi="Abadi"/>
          <w:color w:val="595959" w:themeColor="text1" w:themeTint="A6"/>
          <w:sz w:val="32"/>
          <w:szCs w:val="32"/>
        </w:rPr>
        <w:t>`. astype</w:t>
      </w:r>
      <w:r w:rsidRPr="000B5586">
        <w:rPr>
          <w:rFonts w:ascii="Abadi" w:hAnsi="Abadi"/>
          <w:color w:val="595959" w:themeColor="text1" w:themeTint="A6"/>
          <w:sz w:val="32"/>
          <w:szCs w:val="32"/>
        </w:rPr>
        <w:t>('uint8</w:t>
      </w:r>
      <w:r w:rsidRPr="000B5586">
        <w:rPr>
          <w:rFonts w:ascii="Abadi" w:hAnsi="Abadi"/>
          <w:color w:val="595959" w:themeColor="text1" w:themeTint="A6"/>
          <w:sz w:val="32"/>
          <w:szCs w:val="32"/>
        </w:rPr>
        <w:t>’) `</w:t>
      </w:r>
      <w:r w:rsidR="00C6069E" w:rsidRPr="000B5586">
        <w:rPr>
          <w:rFonts w:ascii="Abadi" w:hAnsi="Abadi"/>
          <w:b w:val="0"/>
          <w:bCs w:val="0"/>
          <w:color w:val="595959" w:themeColor="text1" w:themeTint="A6"/>
          <w:sz w:val="32"/>
          <w:szCs w:val="32"/>
        </w:rPr>
        <w:t>this</w:t>
      </w:r>
      <w:r w:rsidRPr="000B5586">
        <w:rPr>
          <w:sz w:val="32"/>
          <w:szCs w:val="32"/>
        </w:rPr>
        <w:t xml:space="preserve"> </w:t>
      </w:r>
      <w:r w:rsidRPr="000B5586">
        <w:rPr>
          <w:rFonts w:ascii="Abadi" w:hAnsi="Abadi"/>
          <w:b w:val="0"/>
          <w:bCs w:val="0"/>
          <w:color w:val="595959" w:themeColor="text1" w:themeTint="A6"/>
          <w:sz w:val="32"/>
          <w:szCs w:val="32"/>
        </w:rPr>
        <w:t>method is used to convert the data type of new_img_array to an unsigned 8-bit integer. This is because the pixel values in an image are commonly represented as integers, and the 'uint8' (unsigned 8-bit integer) data type is suitable for representing grayscale images with pixel values ranging from 0 to 255</w:t>
      </w:r>
      <w:r w:rsidRPr="000B5586">
        <w:rPr>
          <w:rFonts w:ascii="Abadi" w:hAnsi="Abadi"/>
          <w:color w:val="595959" w:themeColor="text1" w:themeTint="A6"/>
          <w:sz w:val="32"/>
          <w:szCs w:val="32"/>
        </w:rPr>
        <w:t>.</w:t>
      </w:r>
      <w:r w:rsidR="00E47C34" w:rsidRPr="000B5586">
        <w:rPr>
          <w:sz w:val="32"/>
          <w:szCs w:val="32"/>
        </w:rPr>
        <w:t xml:space="preserve"> </w:t>
      </w:r>
      <w:r w:rsidR="00E47C34" w:rsidRPr="000B5586">
        <w:rPr>
          <w:rFonts w:ascii="Abadi" w:hAnsi="Abadi"/>
          <w:b w:val="0"/>
          <w:bCs w:val="0"/>
          <w:color w:val="595959" w:themeColor="text1" w:themeTint="A6"/>
          <w:sz w:val="32"/>
          <w:szCs w:val="32"/>
        </w:rPr>
        <w:t>For visualizing or saving images, it's often common to use 'uint8', especially for standard color images, as it provides a good balance between memory efficiency and visual fidelity.</w:t>
      </w:r>
      <w:r w:rsidR="003B1B90">
        <w:rPr>
          <w:rFonts w:ascii="Abadi" w:hAnsi="Abadi"/>
          <w:b w:val="0"/>
          <w:bCs w:val="0"/>
          <w:color w:val="595959" w:themeColor="text1" w:themeTint="A6"/>
          <w:sz w:val="32"/>
          <w:szCs w:val="32"/>
        </w:rPr>
        <w:t xml:space="preserve"> That is why you should upload a small image only.</w:t>
      </w:r>
    </w:p>
    <w:p w14:paraId="1D4F20F7" w14:textId="1575D8AE" w:rsidR="0019104B" w:rsidRPr="000B5586" w:rsidRDefault="0019104B" w:rsidP="00D443EB">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Image.fromarray</w:t>
      </w:r>
      <w:r w:rsidR="00226C1D" w:rsidRPr="000B5586">
        <w:rPr>
          <w:rFonts w:ascii="Abadi" w:hAnsi="Abadi"/>
          <w:color w:val="595959" w:themeColor="text1" w:themeTint="A6"/>
          <w:sz w:val="32"/>
          <w:szCs w:val="32"/>
        </w:rPr>
        <w:t>(...):</w:t>
      </w:r>
      <w:r w:rsidR="00226C1D" w:rsidRPr="000B5586">
        <w:rPr>
          <w:rFonts w:ascii="Abadi" w:hAnsi="Abadi"/>
          <w:b w:val="0"/>
          <w:bCs w:val="0"/>
          <w:color w:val="595959" w:themeColor="text1" w:themeTint="A6"/>
          <w:sz w:val="32"/>
          <w:szCs w:val="32"/>
        </w:rPr>
        <w:t xml:space="preserve"> `</w:t>
      </w:r>
      <w:r w:rsidRPr="000B5586">
        <w:rPr>
          <w:rFonts w:ascii="Abadi" w:hAnsi="Abadi"/>
          <w:b w:val="0"/>
          <w:bCs w:val="0"/>
          <w:color w:val="595959" w:themeColor="text1" w:themeTint="A6"/>
          <w:sz w:val="32"/>
          <w:szCs w:val="32"/>
        </w:rPr>
        <w:t>This is a method provided by the Pillow library (PIL) for creating a new image from a NumPy array.</w:t>
      </w:r>
    </w:p>
    <w:p w14:paraId="6ACA390F" w14:textId="2B702423" w:rsidR="0019104B" w:rsidRPr="000B5586" w:rsidRDefault="0019104B" w:rsidP="0019104B">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new_</w:t>
      </w:r>
      <w:proofErr w:type="gramStart"/>
      <w:r w:rsidRPr="000B5586">
        <w:rPr>
          <w:rFonts w:ascii="Abadi" w:hAnsi="Abadi"/>
          <w:color w:val="595959" w:themeColor="text1" w:themeTint="A6"/>
          <w:sz w:val="32"/>
          <w:szCs w:val="32"/>
        </w:rPr>
        <w:t>img.save</w:t>
      </w:r>
      <w:proofErr w:type="gramEnd"/>
      <w:r w:rsidRPr="000B5586">
        <w:rPr>
          <w:rFonts w:ascii="Abadi" w:hAnsi="Abadi"/>
          <w:color w:val="595959" w:themeColor="text1" w:themeTint="A6"/>
          <w:sz w:val="32"/>
          <w:szCs w:val="32"/>
        </w:rPr>
        <w:t>(image_path</w:t>
      </w:r>
      <w:r w:rsidRPr="000B5586">
        <w:rPr>
          <w:rFonts w:ascii="Abadi" w:hAnsi="Abadi"/>
          <w:b w:val="0"/>
          <w:bCs w:val="0"/>
          <w:color w:val="595959" w:themeColor="text1" w:themeTint="A6"/>
          <w:sz w:val="32"/>
          <w:szCs w:val="32"/>
        </w:rPr>
        <w:t>)</w:t>
      </w:r>
      <w:r w:rsidRPr="000B5586">
        <w:rPr>
          <w:rFonts w:ascii="Abadi" w:hAnsi="Abadi"/>
          <w:b w:val="0"/>
          <w:bCs w:val="0"/>
          <w:color w:val="595959" w:themeColor="text1" w:themeTint="A6"/>
          <w:sz w:val="32"/>
          <w:szCs w:val="32"/>
        </w:rPr>
        <w:t>`</w:t>
      </w:r>
      <w:r w:rsidRPr="000B5586">
        <w:rPr>
          <w:b w:val="0"/>
          <w:bCs w:val="0"/>
          <w:sz w:val="32"/>
          <w:szCs w:val="32"/>
        </w:rPr>
        <w:t xml:space="preserve"> </w:t>
      </w:r>
      <w:r w:rsidRPr="000B5586">
        <w:rPr>
          <w:rFonts w:ascii="Abadi" w:hAnsi="Abadi"/>
          <w:b w:val="0"/>
          <w:bCs w:val="0"/>
          <w:color w:val="595959" w:themeColor="text1" w:themeTint="A6"/>
          <w:sz w:val="32"/>
          <w:szCs w:val="32"/>
        </w:rPr>
        <w:t>Save</w:t>
      </w:r>
      <w:r w:rsidRPr="000B5586">
        <w:rPr>
          <w:rFonts w:ascii="Abadi" w:hAnsi="Abadi"/>
          <w:b w:val="0"/>
          <w:bCs w:val="0"/>
          <w:color w:val="595959" w:themeColor="text1" w:themeTint="A6"/>
          <w:sz w:val="32"/>
          <w:szCs w:val="32"/>
        </w:rPr>
        <w:t>s</w:t>
      </w:r>
      <w:r w:rsidRPr="000B5586">
        <w:rPr>
          <w:rFonts w:ascii="Abadi" w:hAnsi="Abadi"/>
          <w:b w:val="0"/>
          <w:bCs w:val="0"/>
          <w:color w:val="595959" w:themeColor="text1" w:themeTint="A6"/>
          <w:sz w:val="32"/>
          <w:szCs w:val="32"/>
        </w:rPr>
        <w:t xml:space="preserve"> the new image to the specified file path.</w:t>
      </w:r>
    </w:p>
    <w:p w14:paraId="45986C25" w14:textId="459E5EEA" w:rsidR="00226C1D" w:rsidRPr="000B5586" w:rsidRDefault="00226C1D" w:rsidP="00226C1D">
      <w:pPr>
        <w:pStyle w:val="ListParagraph"/>
        <w:numPr>
          <w:ilvl w:val="0"/>
          <w:numId w:val="21"/>
        </w:numPr>
        <w:spacing w:line="240" w:lineRule="auto"/>
        <w:rPr>
          <w:rFonts w:ascii="Abadi" w:hAnsi="Abadi"/>
          <w:color w:val="595959" w:themeColor="text1" w:themeTint="A6"/>
          <w:sz w:val="32"/>
          <w:szCs w:val="32"/>
        </w:rPr>
      </w:pPr>
      <w:r w:rsidRPr="000B5586">
        <w:rPr>
          <w:rFonts w:ascii="Abadi" w:hAnsi="Abadi"/>
          <w:color w:val="595959" w:themeColor="text1" w:themeTint="A6"/>
          <w:sz w:val="32"/>
          <w:szCs w:val="32"/>
        </w:rPr>
        <w:lastRenderedPageBreak/>
        <w:t>img_label.</w:t>
      </w:r>
      <w:proofErr w:type="gramStart"/>
      <w:r w:rsidRPr="000B5586">
        <w:rPr>
          <w:rFonts w:ascii="Abadi" w:hAnsi="Abadi"/>
          <w:color w:val="595959" w:themeColor="text1" w:themeTint="A6"/>
          <w:sz w:val="32"/>
          <w:szCs w:val="32"/>
        </w:rPr>
        <w:t>config(</w:t>
      </w:r>
      <w:proofErr w:type="gramEnd"/>
      <w:r w:rsidRPr="000B5586">
        <w:rPr>
          <w:rFonts w:ascii="Abadi" w:hAnsi="Abadi"/>
          <w:color w:val="595959" w:themeColor="text1" w:themeTint="A6"/>
          <w:sz w:val="32"/>
          <w:szCs w:val="32"/>
        </w:rPr>
        <w:t>text="Process Completed: " + operation + " Using Key: " + key):</w:t>
      </w:r>
    </w:p>
    <w:p w14:paraId="4341FFFB" w14:textId="65063A0A" w:rsidR="0019104B" w:rsidRPr="000B5586" w:rsidRDefault="00226C1D" w:rsidP="00226C1D">
      <w:pPr>
        <w:pStyle w:val="ListParagraph"/>
        <w:numPr>
          <w:ilvl w:val="0"/>
          <w:numId w:val="0"/>
        </w:numPr>
        <w:spacing w:line="240" w:lineRule="auto"/>
        <w:ind w:left="360"/>
        <w:jc w:val="left"/>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Update a label with information about the completed process, including the operation and key used.</w:t>
      </w:r>
    </w:p>
    <w:p w14:paraId="44460FD7" w14:textId="7A1B1573" w:rsidR="00226C1D" w:rsidRPr="000B5586" w:rsidRDefault="00226C1D" w:rsidP="00226C1D">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new_</w:t>
      </w:r>
      <w:proofErr w:type="gramStart"/>
      <w:r w:rsidRPr="000B5586">
        <w:rPr>
          <w:rFonts w:ascii="Abadi" w:hAnsi="Abadi"/>
          <w:color w:val="595959" w:themeColor="text1" w:themeTint="A6"/>
          <w:sz w:val="32"/>
          <w:szCs w:val="32"/>
        </w:rPr>
        <w:t>img.thumbnail</w:t>
      </w:r>
      <w:proofErr w:type="gramEnd"/>
      <w:r w:rsidRPr="000B5586">
        <w:rPr>
          <w:rFonts w:ascii="Abadi" w:hAnsi="Abadi"/>
          <w:color w:val="595959" w:themeColor="text1" w:themeTint="A6"/>
          <w:sz w:val="32"/>
          <w:szCs w:val="32"/>
        </w:rPr>
        <w:t>((200, 200)):</w:t>
      </w:r>
      <w:r w:rsidRPr="000B5586">
        <w:rPr>
          <w:rFonts w:ascii="Abadi" w:hAnsi="Abadi"/>
          <w:color w:val="595959" w:themeColor="text1" w:themeTint="A6"/>
          <w:sz w:val="32"/>
          <w:szCs w:val="32"/>
        </w:rPr>
        <w:t>`</w:t>
      </w:r>
      <w:r w:rsidRPr="000B5586">
        <w:rPr>
          <w:sz w:val="32"/>
          <w:szCs w:val="32"/>
        </w:rPr>
        <w:t xml:space="preserve"> </w:t>
      </w:r>
      <w:r w:rsidRPr="000B5586">
        <w:rPr>
          <w:rFonts w:ascii="Abadi" w:hAnsi="Abadi"/>
          <w:b w:val="0"/>
          <w:bCs w:val="0"/>
          <w:color w:val="595959" w:themeColor="text1" w:themeTint="A6"/>
          <w:sz w:val="32"/>
          <w:szCs w:val="32"/>
        </w:rPr>
        <w:t>Preparing a smaller version of the image for display</w:t>
      </w:r>
      <w:bookmarkStart w:id="29" w:name="_Hlk152970532"/>
      <w:r w:rsidR="00B462DE" w:rsidRPr="000B5586">
        <w:rPr>
          <w:rFonts w:ascii="Abadi" w:hAnsi="Abadi" w:hint="cs"/>
          <w:b w:val="0"/>
          <w:bCs w:val="0"/>
          <w:color w:val="595959" w:themeColor="text1" w:themeTint="A6"/>
          <w:sz w:val="32"/>
          <w:szCs w:val="32"/>
          <w:rtl/>
        </w:rPr>
        <w:t xml:space="preserve"> </w:t>
      </w:r>
      <w:r w:rsidR="00E93548" w:rsidRPr="000B5586">
        <w:rPr>
          <w:rFonts w:ascii="Abadi" w:hAnsi="Abadi"/>
          <w:b w:val="0"/>
          <w:bCs w:val="0"/>
          <w:color w:val="595959" w:themeColor="text1" w:themeTint="A6"/>
          <w:sz w:val="32"/>
          <w:szCs w:val="32"/>
        </w:rPr>
        <w:t>(as at upload_image function)</w:t>
      </w:r>
      <w:bookmarkEnd w:id="29"/>
      <w:r w:rsidR="00B462DE" w:rsidRPr="000B5586">
        <w:rPr>
          <w:rFonts w:ascii="Abadi" w:hAnsi="Abadi" w:hint="cs"/>
          <w:b w:val="0"/>
          <w:bCs w:val="0"/>
          <w:color w:val="595959" w:themeColor="text1" w:themeTint="A6"/>
          <w:sz w:val="32"/>
          <w:szCs w:val="32"/>
          <w:rtl/>
        </w:rPr>
        <w:t>.</w:t>
      </w:r>
    </w:p>
    <w:p w14:paraId="50361C7C" w14:textId="6A563281" w:rsidR="00226C1D" w:rsidRPr="000B5586" w:rsidRDefault="00226C1D" w:rsidP="00226C1D">
      <w:pPr>
        <w:pStyle w:val="ListParagraph"/>
        <w:numPr>
          <w:ilvl w:val="0"/>
          <w:numId w:val="21"/>
        </w:numPr>
        <w:spacing w:line="240" w:lineRule="auto"/>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result_img = ImageTk.PhotoImage(new_</w:t>
      </w:r>
      <w:proofErr w:type="gramStart"/>
      <w:r w:rsidRPr="000B5586">
        <w:rPr>
          <w:rFonts w:ascii="Abadi" w:hAnsi="Abadi"/>
          <w:color w:val="595959" w:themeColor="text1" w:themeTint="A6"/>
          <w:sz w:val="32"/>
          <w:szCs w:val="32"/>
        </w:rPr>
        <w:t>img)</w:t>
      </w:r>
      <w:r w:rsidRPr="000B5586">
        <w:rPr>
          <w:rFonts w:ascii="Abadi" w:hAnsi="Abadi"/>
          <w:color w:val="595959" w:themeColor="text1" w:themeTint="A6"/>
          <w:sz w:val="32"/>
          <w:szCs w:val="32"/>
        </w:rPr>
        <w:t>`</w:t>
      </w:r>
      <w:proofErr w:type="gramEnd"/>
      <w:r w:rsidRPr="000B5586">
        <w:rPr>
          <w:rFonts w:ascii="Abadi" w:hAnsi="Abadi"/>
          <w:color w:val="595959" w:themeColor="text1" w:themeTint="A6"/>
          <w:sz w:val="32"/>
          <w:szCs w:val="32"/>
        </w:rPr>
        <w:t xml:space="preserve"> </w:t>
      </w:r>
      <w:r w:rsidRPr="000B5586">
        <w:rPr>
          <w:rFonts w:ascii="Abadi" w:hAnsi="Abadi"/>
          <w:b w:val="0"/>
          <w:bCs w:val="0"/>
          <w:color w:val="595959" w:themeColor="text1" w:themeTint="A6"/>
          <w:sz w:val="32"/>
          <w:szCs w:val="32"/>
        </w:rPr>
        <w:t>Create a Tkinter PhotoImage object from the new image.</w:t>
      </w:r>
    </w:p>
    <w:p w14:paraId="314E3D7D" w14:textId="03D900FB" w:rsidR="00226C1D" w:rsidRPr="000B5586" w:rsidRDefault="00226C1D" w:rsidP="00E93548">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result_img_label.config(image=result_</w:t>
      </w:r>
      <w:r w:rsidR="00E93548" w:rsidRPr="000B5586">
        <w:rPr>
          <w:rFonts w:ascii="Abadi" w:hAnsi="Abadi"/>
          <w:color w:val="595959" w:themeColor="text1" w:themeTint="A6"/>
          <w:sz w:val="32"/>
          <w:szCs w:val="32"/>
        </w:rPr>
        <w:t>img) `</w:t>
      </w:r>
      <w:r w:rsidRPr="000B5586">
        <w:rPr>
          <w:rFonts w:ascii="Abadi" w:hAnsi="Abadi"/>
          <w:b w:val="0"/>
          <w:bCs w:val="0"/>
          <w:color w:val="595959" w:themeColor="text1" w:themeTint="A6"/>
          <w:sz w:val="32"/>
          <w:szCs w:val="32"/>
        </w:rPr>
        <w:t xml:space="preserve">Configure a Tkinter label widget to display the result </w:t>
      </w:r>
      <w:r w:rsidR="00367896" w:rsidRPr="000B5586">
        <w:rPr>
          <w:rFonts w:ascii="Abadi" w:hAnsi="Abadi"/>
          <w:b w:val="0"/>
          <w:bCs w:val="0"/>
          <w:color w:val="595959" w:themeColor="text1" w:themeTint="A6"/>
          <w:sz w:val="32"/>
          <w:szCs w:val="32"/>
        </w:rPr>
        <w:t>image</w:t>
      </w:r>
      <w:r w:rsidR="00B462DE" w:rsidRPr="000B5586">
        <w:rPr>
          <w:rFonts w:ascii="Abadi" w:hAnsi="Abadi" w:hint="cs"/>
          <w:b w:val="0"/>
          <w:bCs w:val="0"/>
          <w:color w:val="595959" w:themeColor="text1" w:themeTint="A6"/>
          <w:sz w:val="32"/>
          <w:szCs w:val="32"/>
          <w:rtl/>
        </w:rPr>
        <w:t xml:space="preserve"> </w:t>
      </w:r>
      <w:r w:rsidR="00367896" w:rsidRPr="000B5586">
        <w:rPr>
          <w:rFonts w:ascii="Abadi" w:hAnsi="Abadi"/>
          <w:b w:val="0"/>
          <w:bCs w:val="0"/>
          <w:color w:val="595959" w:themeColor="text1" w:themeTint="A6"/>
          <w:sz w:val="32"/>
          <w:szCs w:val="32"/>
        </w:rPr>
        <w:t>(</w:t>
      </w:r>
      <w:r w:rsidR="00F65862" w:rsidRPr="000B5586">
        <w:rPr>
          <w:rFonts w:ascii="Abadi" w:hAnsi="Abadi"/>
          <w:b w:val="0"/>
          <w:bCs w:val="0"/>
          <w:color w:val="595959" w:themeColor="text1" w:themeTint="A6"/>
          <w:sz w:val="32"/>
          <w:szCs w:val="32"/>
        </w:rPr>
        <w:t>as at upload_image function)</w:t>
      </w:r>
      <w:r w:rsidR="00B462DE" w:rsidRPr="000B5586">
        <w:rPr>
          <w:rFonts w:ascii="Abadi" w:hAnsi="Abadi"/>
          <w:b w:val="0"/>
          <w:bCs w:val="0"/>
          <w:color w:val="595959" w:themeColor="text1" w:themeTint="A6"/>
          <w:sz w:val="32"/>
          <w:szCs w:val="32"/>
        </w:rPr>
        <w:t>.</w:t>
      </w:r>
    </w:p>
    <w:p w14:paraId="1FC7C108" w14:textId="62DBD04C" w:rsidR="00226C1D" w:rsidRPr="000B5586" w:rsidRDefault="00226C1D" w:rsidP="00226C1D">
      <w:pPr>
        <w:pStyle w:val="ListParagraph"/>
        <w:numPr>
          <w:ilvl w:val="0"/>
          <w:numId w:val="21"/>
        </w:numPr>
        <w:spacing w:line="240" w:lineRule="auto"/>
        <w:jc w:val="left"/>
        <w:rPr>
          <w:rFonts w:ascii="Abadi" w:hAnsi="Abadi"/>
          <w:b w:val="0"/>
          <w:bCs w:val="0"/>
          <w:color w:val="595959" w:themeColor="text1" w:themeTint="A6"/>
          <w:sz w:val="32"/>
          <w:szCs w:val="32"/>
        </w:rPr>
      </w:pPr>
      <w:r w:rsidRPr="000B5586">
        <w:rPr>
          <w:rFonts w:ascii="Abadi" w:hAnsi="Abadi"/>
          <w:color w:val="595959" w:themeColor="text1" w:themeTint="A6"/>
          <w:sz w:val="32"/>
          <w:szCs w:val="32"/>
        </w:rPr>
        <w:t>`</w:t>
      </w:r>
      <w:r w:rsidRPr="000B5586">
        <w:rPr>
          <w:rFonts w:ascii="Abadi" w:hAnsi="Abadi"/>
          <w:color w:val="595959" w:themeColor="text1" w:themeTint="A6"/>
          <w:sz w:val="32"/>
          <w:szCs w:val="32"/>
        </w:rPr>
        <w:t>process_btn.config(state='disabled</w:t>
      </w:r>
      <w:r w:rsidRPr="000B5586">
        <w:rPr>
          <w:rFonts w:ascii="Abadi" w:hAnsi="Abadi"/>
          <w:color w:val="595959" w:themeColor="text1" w:themeTint="A6"/>
          <w:sz w:val="32"/>
          <w:szCs w:val="32"/>
        </w:rPr>
        <w:t xml:space="preserve">’) ` </w:t>
      </w:r>
      <w:r w:rsidRPr="000B5586">
        <w:rPr>
          <w:rFonts w:ascii="Abadi" w:hAnsi="Abadi"/>
          <w:b w:val="0"/>
          <w:bCs w:val="0"/>
          <w:color w:val="595959" w:themeColor="text1" w:themeTint="A6"/>
          <w:sz w:val="32"/>
          <w:szCs w:val="32"/>
        </w:rPr>
        <w:t>Preventing further processing until the user takes appropriate actions.</w:t>
      </w:r>
    </w:p>
    <w:p w14:paraId="5ABFD45B" w14:textId="77777777" w:rsidR="00367896" w:rsidRPr="000B5586" w:rsidRDefault="00367896" w:rsidP="00367896">
      <w:pPr>
        <w:pStyle w:val="ListParagraph"/>
        <w:numPr>
          <w:ilvl w:val="0"/>
          <w:numId w:val="0"/>
        </w:numPr>
        <w:spacing w:line="240" w:lineRule="auto"/>
        <w:ind w:left="360"/>
        <w:jc w:val="left"/>
        <w:rPr>
          <w:rFonts w:ascii="Abadi" w:hAnsi="Abadi"/>
          <w:color w:val="595959" w:themeColor="text1" w:themeTint="A6"/>
          <w:sz w:val="32"/>
          <w:szCs w:val="32"/>
          <w:rtl/>
        </w:rPr>
      </w:pPr>
    </w:p>
    <w:p w14:paraId="346525AA" w14:textId="539274F3" w:rsidR="00367896" w:rsidRPr="00F135C6" w:rsidRDefault="00B462DE" w:rsidP="00F135C6">
      <w:pPr>
        <w:pStyle w:val="Heading2"/>
        <w:rPr>
          <w:sz w:val="36"/>
          <w:szCs w:val="24"/>
        </w:rPr>
      </w:pPr>
      <w:bookmarkStart w:id="30" w:name="_Toc153026868"/>
      <w:bookmarkStart w:id="31" w:name="_Toc153027142"/>
      <w:r w:rsidRPr="00F135C6">
        <w:rPr>
          <w:sz w:val="36"/>
          <w:szCs w:val="24"/>
        </w:rPr>
        <w:t>GUI Layout and Components</w:t>
      </w:r>
      <w:bookmarkEnd w:id="30"/>
      <w:bookmarkEnd w:id="31"/>
    </w:p>
    <w:p w14:paraId="44542394" w14:textId="72500C9F" w:rsidR="00B36D5F" w:rsidRPr="00F135C6" w:rsidRDefault="00F135C6" w:rsidP="00F135C6">
      <w:pPr>
        <w:pStyle w:val="HEEED3"/>
        <w:numPr>
          <w:ilvl w:val="0"/>
          <w:numId w:val="0"/>
        </w:numPr>
        <w:ind w:left="540" w:hanging="360"/>
        <w:rPr>
          <w:rFonts w:ascii="Abadi" w:eastAsiaTheme="minorHAnsi" w:hAnsi="Abadi" w:cstheme="minorBidi"/>
          <w:color w:val="4E74A2" w:themeColor="accent6" w:themeShade="BF"/>
          <w:spacing w:val="0"/>
        </w:rPr>
      </w:pPr>
      <w:bookmarkStart w:id="32" w:name="_Toc153026869"/>
      <w:bookmarkStart w:id="33" w:name="_Toc153027143"/>
      <w:r>
        <w:rPr>
          <w:rFonts w:ascii="Abadi" w:eastAsiaTheme="minorHAnsi" w:hAnsi="Abadi" w:cstheme="minorBidi"/>
          <w:color w:val="4E74A2" w:themeColor="accent6" w:themeShade="BF"/>
          <w:spacing w:val="0"/>
        </w:rPr>
        <w:t xml:space="preserve">1. </w:t>
      </w:r>
      <w:r w:rsidR="0085445A" w:rsidRPr="00F135C6">
        <w:rPr>
          <w:rFonts w:ascii="Abadi" w:eastAsiaTheme="minorHAnsi" w:hAnsi="Abadi" w:cstheme="minorBidi"/>
          <w:color w:val="4E74A2" w:themeColor="accent6" w:themeShade="BF"/>
          <w:spacing w:val="0"/>
        </w:rPr>
        <w:t>Key Entry Field:</w:t>
      </w:r>
      <w:bookmarkEnd w:id="32"/>
      <w:bookmarkEnd w:id="33"/>
    </w:p>
    <w:p w14:paraId="04CFF79C" w14:textId="77777777" w:rsidR="00B36D5F" w:rsidRPr="00F208EE" w:rsidRDefault="00B36D5F" w:rsidP="00B36D5F">
      <w:pPr>
        <w:pStyle w:val="ListParagraph"/>
        <w:numPr>
          <w:ilvl w:val="0"/>
          <w:numId w:val="0"/>
        </w:numPr>
        <w:ind w:left="360"/>
        <w:rPr>
          <w:rFonts w:ascii="Abadi" w:hAnsi="Abadi"/>
          <w:b w:val="0"/>
          <w:bCs w:val="0"/>
          <w:color w:val="595959" w:themeColor="text1" w:themeTint="A6"/>
          <w:sz w:val="24"/>
          <w:szCs w:val="24"/>
        </w:rPr>
      </w:pPr>
      <w:r w:rsidRPr="00F208EE">
        <w:rPr>
          <w:rFonts w:ascii="Abadi" w:hAnsi="Abadi"/>
          <w:b w:val="0"/>
          <w:bCs w:val="0"/>
          <w:color w:val="595959" w:themeColor="text1" w:themeTint="A6"/>
          <w:sz w:val="24"/>
          <w:szCs w:val="24"/>
        </w:rPr>
        <w:t xml:space="preserve">key_entry = </w:t>
      </w:r>
      <w:proofErr w:type="gramStart"/>
      <w:r w:rsidRPr="00F208EE">
        <w:rPr>
          <w:rFonts w:ascii="Abadi" w:hAnsi="Abadi"/>
          <w:b w:val="0"/>
          <w:bCs w:val="0"/>
          <w:color w:val="595959" w:themeColor="text1" w:themeTint="A6"/>
          <w:sz w:val="24"/>
          <w:szCs w:val="24"/>
        </w:rPr>
        <w:t>tk.Entry</w:t>
      </w:r>
      <w:proofErr w:type="gramEnd"/>
      <w:r w:rsidRPr="00F208EE">
        <w:rPr>
          <w:rFonts w:ascii="Abadi" w:hAnsi="Abadi"/>
          <w:b w:val="0"/>
          <w:bCs w:val="0"/>
          <w:color w:val="595959" w:themeColor="text1" w:themeTint="A6"/>
          <w:sz w:val="24"/>
          <w:szCs w:val="24"/>
        </w:rPr>
        <w:t>(root, bg='white')</w:t>
      </w:r>
    </w:p>
    <w:p w14:paraId="030AC3A2" w14:textId="084BAF40" w:rsidR="00F208EE" w:rsidRPr="000B5586" w:rsidRDefault="0085445A" w:rsidP="003B1B90">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A text box where the user enters a secret key for encryption or decryption. These </w:t>
      </w:r>
      <w:r w:rsidRPr="000B5586">
        <w:rPr>
          <w:rFonts w:ascii="Abadi" w:hAnsi="Abadi"/>
          <w:color w:val="595959" w:themeColor="text1" w:themeTint="A6"/>
          <w:kern w:val="2"/>
          <w:sz w:val="32"/>
          <w:szCs w:val="32"/>
          <w:lang w:eastAsia="en-US"/>
          <w14:ligatures w14:val="standardContextual"/>
        </w:rPr>
        <w:t>keys</w:t>
      </w:r>
      <w:r w:rsidRPr="000B5586">
        <w:rPr>
          <w:rFonts w:ascii="Abadi" w:hAnsi="Abadi"/>
          <w:color w:val="595959" w:themeColor="text1" w:themeTint="A6"/>
          <w:kern w:val="2"/>
          <w:sz w:val="32"/>
          <w:szCs w:val="32"/>
          <w:lang w:eastAsia="en-US"/>
          <w14:ligatures w14:val="standardContextual"/>
        </w:rPr>
        <w:t xml:space="preserve"> </w:t>
      </w:r>
      <w:r w:rsidR="00B36D5F" w:rsidRPr="000B5586">
        <w:rPr>
          <w:rFonts w:ascii="Abadi" w:hAnsi="Abadi"/>
          <w:color w:val="595959" w:themeColor="text1" w:themeTint="A6"/>
          <w:kern w:val="2"/>
          <w:sz w:val="32"/>
          <w:szCs w:val="32"/>
          <w:lang w:eastAsia="en-US"/>
          <w14:ligatures w14:val="standardContextual"/>
        </w:rPr>
        <w:t>form</w:t>
      </w:r>
      <w:r w:rsidRPr="000B5586">
        <w:rPr>
          <w:rFonts w:ascii="Abadi" w:hAnsi="Abadi"/>
          <w:color w:val="595959" w:themeColor="text1" w:themeTint="A6"/>
          <w:kern w:val="2"/>
          <w:sz w:val="32"/>
          <w:szCs w:val="32"/>
          <w:lang w:eastAsia="en-US"/>
          <w14:ligatures w14:val="standardContextual"/>
        </w:rPr>
        <w:t xml:space="preserve"> the basis of </w:t>
      </w:r>
      <w:r w:rsidRPr="000B5586">
        <w:rPr>
          <w:rFonts w:ascii="Abadi" w:hAnsi="Abadi"/>
          <w:color w:val="595959" w:themeColor="text1" w:themeTint="A6"/>
          <w:kern w:val="2"/>
          <w:sz w:val="32"/>
          <w:szCs w:val="32"/>
          <w:lang w:eastAsia="en-US"/>
          <w14:ligatures w14:val="standardContextual"/>
        </w:rPr>
        <w:t>security</w:t>
      </w:r>
      <w:r w:rsidRPr="000B5586">
        <w:rPr>
          <w:rFonts w:ascii="Abadi" w:hAnsi="Abadi"/>
          <w:color w:val="595959" w:themeColor="text1" w:themeTint="A6"/>
          <w:kern w:val="2"/>
          <w:sz w:val="32"/>
          <w:szCs w:val="32"/>
          <w:lang w:eastAsia="en-US"/>
          <w14:ligatures w14:val="standardContextual"/>
        </w:rPr>
        <w:t xml:space="preserve"> for the image processing operation.</w:t>
      </w:r>
    </w:p>
    <w:p w14:paraId="7968CE3F" w14:textId="4F24617F" w:rsidR="00B36D5F" w:rsidRPr="00F135C6" w:rsidRDefault="0085445A" w:rsidP="00F135C6">
      <w:pPr>
        <w:pStyle w:val="HEEED3"/>
        <w:numPr>
          <w:ilvl w:val="0"/>
          <w:numId w:val="58"/>
        </w:numPr>
        <w:rPr>
          <w:rFonts w:ascii="Abadi" w:eastAsiaTheme="minorHAnsi" w:hAnsi="Abadi" w:cstheme="minorBidi"/>
          <w:color w:val="4E74A2" w:themeColor="accent6" w:themeShade="BF"/>
          <w:spacing w:val="0"/>
        </w:rPr>
      </w:pPr>
      <w:bookmarkStart w:id="34" w:name="_Toc153026870"/>
      <w:bookmarkStart w:id="35" w:name="_Toc153027144"/>
      <w:r w:rsidRPr="00F135C6">
        <w:rPr>
          <w:rFonts w:ascii="Abadi" w:eastAsiaTheme="minorHAnsi" w:hAnsi="Abadi" w:cstheme="minorBidi"/>
          <w:color w:val="4E74A2" w:themeColor="accent6" w:themeShade="BF"/>
          <w:spacing w:val="0"/>
        </w:rPr>
        <w:t>Image Selection Button:</w:t>
      </w:r>
      <w:bookmarkEnd w:id="34"/>
      <w:bookmarkEnd w:id="35"/>
    </w:p>
    <w:p w14:paraId="2C1400D0" w14:textId="37833229" w:rsidR="00B36D5F" w:rsidRPr="00F208EE" w:rsidRDefault="00B36D5F" w:rsidP="00B36D5F">
      <w:pPr>
        <w:pStyle w:val="ListParagraph"/>
        <w:numPr>
          <w:ilvl w:val="0"/>
          <w:numId w:val="0"/>
        </w:numPr>
        <w:ind w:left="360"/>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upload_btn</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tk.Button</w:t>
      </w:r>
      <w:proofErr w:type="spellEnd"/>
      <w:proofErr w:type="gramEnd"/>
      <w:r w:rsidRPr="00F208EE">
        <w:rPr>
          <w:rFonts w:ascii="Abadi" w:hAnsi="Abadi"/>
          <w:b w:val="0"/>
          <w:bCs w:val="0"/>
          <w:color w:val="595959" w:themeColor="text1" w:themeTint="A6"/>
          <w:sz w:val="24"/>
          <w:szCs w:val="24"/>
        </w:rPr>
        <w:t>(root, text="Upload Image", command=upload_image, **style)</w:t>
      </w:r>
    </w:p>
    <w:p w14:paraId="648A52A0" w14:textId="728EAF9B" w:rsidR="00610BA3" w:rsidRDefault="0085445A" w:rsidP="000B5586">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A button that, when clicked, opens a file dialog allowing the user to select the image they wish to encode or decode.</w:t>
      </w:r>
    </w:p>
    <w:p w14:paraId="087F266F" w14:textId="77777777" w:rsidR="00C749E6" w:rsidRDefault="00C749E6" w:rsidP="000B5586">
      <w:pPr>
        <w:ind w:left="360"/>
        <w:rPr>
          <w:rFonts w:ascii="Abadi" w:hAnsi="Abadi"/>
          <w:color w:val="595959" w:themeColor="text1" w:themeTint="A6"/>
          <w:kern w:val="2"/>
          <w:sz w:val="32"/>
          <w:szCs w:val="32"/>
          <w:lang w:eastAsia="en-US"/>
          <w14:ligatures w14:val="standardContextual"/>
        </w:rPr>
      </w:pPr>
    </w:p>
    <w:p w14:paraId="3656C9FF" w14:textId="77777777" w:rsidR="00C749E6" w:rsidRDefault="00C749E6" w:rsidP="000B5586">
      <w:pPr>
        <w:ind w:left="360"/>
        <w:rPr>
          <w:rFonts w:ascii="Abadi" w:hAnsi="Abadi"/>
          <w:color w:val="595959" w:themeColor="text1" w:themeTint="A6"/>
          <w:kern w:val="2"/>
          <w:sz w:val="32"/>
          <w:szCs w:val="32"/>
          <w:lang w:eastAsia="en-US"/>
          <w14:ligatures w14:val="standardContextual"/>
        </w:rPr>
      </w:pPr>
    </w:p>
    <w:p w14:paraId="61A86E0A" w14:textId="77777777" w:rsidR="00C749E6" w:rsidRPr="000B5586" w:rsidRDefault="00C749E6" w:rsidP="00F135C6">
      <w:pPr>
        <w:rPr>
          <w:rFonts w:ascii="Abadi" w:hAnsi="Abadi"/>
          <w:color w:val="595959" w:themeColor="text1" w:themeTint="A6"/>
          <w:kern w:val="2"/>
          <w:sz w:val="32"/>
          <w:szCs w:val="32"/>
          <w:lang w:eastAsia="en-US"/>
          <w14:ligatures w14:val="standardContextual"/>
        </w:rPr>
      </w:pPr>
    </w:p>
    <w:p w14:paraId="27F08F1F" w14:textId="77777777" w:rsidR="00610BA3" w:rsidRPr="00F135C6" w:rsidRDefault="0085445A" w:rsidP="00F135C6">
      <w:pPr>
        <w:pStyle w:val="HEEED3"/>
        <w:numPr>
          <w:ilvl w:val="0"/>
          <w:numId w:val="48"/>
        </w:numPr>
        <w:rPr>
          <w:rFonts w:ascii="Abadi" w:eastAsiaTheme="minorHAnsi" w:hAnsi="Abadi" w:cstheme="minorBidi"/>
          <w:color w:val="4E74A2" w:themeColor="accent6" w:themeShade="BF"/>
          <w:spacing w:val="0"/>
        </w:rPr>
      </w:pPr>
      <w:bookmarkStart w:id="36" w:name="_Toc153026871"/>
      <w:bookmarkStart w:id="37" w:name="_Toc153027145"/>
      <w:r w:rsidRPr="00F135C6">
        <w:rPr>
          <w:rFonts w:ascii="Abadi" w:eastAsiaTheme="minorHAnsi" w:hAnsi="Abadi" w:cstheme="minorBidi"/>
          <w:color w:val="4E74A2" w:themeColor="accent6" w:themeShade="BF"/>
          <w:spacing w:val="0"/>
        </w:rPr>
        <w:lastRenderedPageBreak/>
        <w:t>Operation Selection:</w:t>
      </w:r>
      <w:bookmarkEnd w:id="36"/>
      <w:bookmarkEnd w:id="37"/>
    </w:p>
    <w:p w14:paraId="6B29D1B3" w14:textId="77777777" w:rsidR="00610BA3" w:rsidRPr="00F208EE" w:rsidRDefault="00610BA3" w:rsidP="00610BA3">
      <w:pPr>
        <w:pStyle w:val="ListParagraph"/>
        <w:numPr>
          <w:ilvl w:val="0"/>
          <w:numId w:val="0"/>
        </w:numPr>
        <w:ind w:left="360"/>
        <w:jc w:val="left"/>
        <w:rPr>
          <w:rFonts w:ascii="Abadi" w:hAnsi="Abadi"/>
          <w:color w:val="595959" w:themeColor="text1" w:themeTint="A6"/>
          <w:sz w:val="24"/>
          <w:szCs w:val="24"/>
        </w:rPr>
      </w:pPr>
      <w:proofErr w:type="spellStart"/>
      <w:r w:rsidRPr="00F208EE">
        <w:rPr>
          <w:rFonts w:ascii="Abadi" w:hAnsi="Abadi"/>
          <w:b w:val="0"/>
          <w:bCs w:val="0"/>
          <w:color w:val="595959" w:themeColor="text1" w:themeTint="A6"/>
          <w:sz w:val="24"/>
          <w:szCs w:val="24"/>
        </w:rPr>
        <w:t>process_btn</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tk.Button</w:t>
      </w:r>
      <w:proofErr w:type="spellEnd"/>
      <w:proofErr w:type="gramEnd"/>
      <w:r w:rsidRPr="00F208EE">
        <w:rPr>
          <w:rFonts w:ascii="Abadi" w:hAnsi="Abadi"/>
          <w:b w:val="0"/>
          <w:bCs w:val="0"/>
          <w:color w:val="595959" w:themeColor="text1" w:themeTint="A6"/>
          <w:sz w:val="24"/>
          <w:szCs w:val="24"/>
        </w:rPr>
        <w:t>(root, text="Process Image</w:t>
      </w:r>
      <w:r w:rsidRPr="00F208EE">
        <w:rPr>
          <w:rFonts w:ascii="Abadi" w:hAnsi="Abadi"/>
          <w:color w:val="595959" w:themeColor="text1" w:themeTint="A6"/>
          <w:sz w:val="24"/>
          <w:szCs w:val="24"/>
        </w:rPr>
        <w:t xml:space="preserve">", </w:t>
      </w:r>
      <w:r w:rsidRPr="00F208EE">
        <w:rPr>
          <w:rFonts w:ascii="Abadi" w:hAnsi="Abadi"/>
          <w:b w:val="0"/>
          <w:bCs w:val="0"/>
          <w:color w:val="595959" w:themeColor="text1" w:themeTint="A6"/>
          <w:sz w:val="24"/>
          <w:szCs w:val="24"/>
        </w:rPr>
        <w:t>command=process_image, **style, state='disabled')</w:t>
      </w:r>
    </w:p>
    <w:p w14:paraId="2CC3B5FF" w14:textId="21491938" w:rsidR="00610BA3" w:rsidRPr="00F208EE" w:rsidRDefault="00610BA3" w:rsidP="00610BA3">
      <w:pPr>
        <w:pStyle w:val="ListParagraph"/>
        <w:numPr>
          <w:ilvl w:val="0"/>
          <w:numId w:val="0"/>
        </w:numPr>
        <w:ind w:left="360"/>
        <w:jc w:val="left"/>
        <w:rPr>
          <w:rFonts w:ascii="Abadi" w:hAnsi="Abadi"/>
          <w:color w:val="595959" w:themeColor="text1" w:themeTint="A6"/>
          <w:sz w:val="24"/>
          <w:szCs w:val="24"/>
        </w:rPr>
      </w:pPr>
      <w:proofErr w:type="spellStart"/>
      <w:r w:rsidRPr="00F208EE">
        <w:rPr>
          <w:rFonts w:ascii="Abadi" w:hAnsi="Abadi"/>
          <w:b w:val="0"/>
          <w:bCs w:val="0"/>
          <w:color w:val="595959" w:themeColor="text1" w:themeTint="A6"/>
          <w:sz w:val="24"/>
          <w:szCs w:val="24"/>
        </w:rPr>
        <w:t>process_btn</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tk.Button</w:t>
      </w:r>
      <w:proofErr w:type="spellEnd"/>
      <w:proofErr w:type="gramEnd"/>
      <w:r w:rsidRPr="00F208EE">
        <w:rPr>
          <w:rFonts w:ascii="Abadi" w:hAnsi="Abadi"/>
          <w:b w:val="0"/>
          <w:bCs w:val="0"/>
          <w:color w:val="595959" w:themeColor="text1" w:themeTint="A6"/>
          <w:sz w:val="24"/>
          <w:szCs w:val="24"/>
        </w:rPr>
        <w:t>(root, text="Process Image</w:t>
      </w:r>
      <w:r w:rsidRPr="00F208EE">
        <w:rPr>
          <w:rFonts w:ascii="Abadi" w:hAnsi="Abadi"/>
          <w:color w:val="595959" w:themeColor="text1" w:themeTint="A6"/>
          <w:sz w:val="24"/>
          <w:szCs w:val="24"/>
        </w:rPr>
        <w:t xml:space="preserve">", </w:t>
      </w:r>
      <w:r w:rsidRPr="00F208EE">
        <w:rPr>
          <w:rFonts w:ascii="Abadi" w:hAnsi="Abadi"/>
          <w:b w:val="0"/>
          <w:bCs w:val="0"/>
          <w:color w:val="595959" w:themeColor="text1" w:themeTint="A6"/>
          <w:sz w:val="24"/>
          <w:szCs w:val="24"/>
        </w:rPr>
        <w:t>command=process_image, **style, state='disabled')</w:t>
      </w:r>
    </w:p>
    <w:p w14:paraId="511347AE" w14:textId="0C594733" w:rsidR="0085445A" w:rsidRPr="000B5586" w:rsidRDefault="0085445A" w:rsidP="00181694">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Radio buttons or a dropdown menu for the user to select the desired operation: either 'Encode' or 'Decode'. This choice determines how the application processes the image.</w:t>
      </w:r>
    </w:p>
    <w:p w14:paraId="5829C09B" w14:textId="77777777" w:rsidR="0085445A" w:rsidRPr="00F135C6" w:rsidRDefault="0085445A" w:rsidP="00F135C6">
      <w:pPr>
        <w:pStyle w:val="HEEED3"/>
        <w:numPr>
          <w:ilvl w:val="0"/>
          <w:numId w:val="48"/>
        </w:numPr>
        <w:rPr>
          <w:rFonts w:ascii="Abadi" w:eastAsiaTheme="minorHAnsi" w:hAnsi="Abadi" w:cstheme="minorBidi"/>
          <w:color w:val="4E74A2" w:themeColor="accent6" w:themeShade="BF"/>
          <w:spacing w:val="0"/>
        </w:rPr>
      </w:pPr>
      <w:bookmarkStart w:id="38" w:name="_Toc153026872"/>
      <w:bookmarkStart w:id="39" w:name="_Toc153027146"/>
      <w:r w:rsidRPr="00F135C6">
        <w:rPr>
          <w:rFonts w:ascii="Abadi" w:eastAsiaTheme="minorHAnsi" w:hAnsi="Abadi" w:cstheme="minorBidi"/>
          <w:color w:val="4E74A2" w:themeColor="accent6" w:themeShade="BF"/>
          <w:spacing w:val="0"/>
        </w:rPr>
        <w:t>Process Button:</w:t>
      </w:r>
      <w:bookmarkEnd w:id="38"/>
      <w:bookmarkEnd w:id="39"/>
    </w:p>
    <w:p w14:paraId="31962E40" w14:textId="4FF0FC6B" w:rsidR="00610BA3" w:rsidRPr="00F208EE" w:rsidRDefault="00610BA3" w:rsidP="00610BA3">
      <w:pPr>
        <w:pStyle w:val="ListParagraph"/>
        <w:numPr>
          <w:ilvl w:val="0"/>
          <w:numId w:val="0"/>
        </w:numPr>
        <w:ind w:left="360"/>
        <w:jc w:val="left"/>
        <w:rPr>
          <w:rFonts w:ascii="Abadi" w:hAnsi="Abadi" w:hint="cs"/>
          <w:color w:val="595959" w:themeColor="text1" w:themeTint="A6"/>
          <w:sz w:val="24"/>
          <w:szCs w:val="24"/>
          <w:rtl/>
        </w:rPr>
      </w:pPr>
      <w:proofErr w:type="spellStart"/>
      <w:r w:rsidRPr="00F208EE">
        <w:rPr>
          <w:rFonts w:ascii="Abadi" w:hAnsi="Abadi"/>
          <w:b w:val="0"/>
          <w:bCs w:val="0"/>
          <w:color w:val="595959" w:themeColor="text1" w:themeTint="A6"/>
          <w:sz w:val="24"/>
          <w:szCs w:val="24"/>
        </w:rPr>
        <w:t>process_btn</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tk.Button</w:t>
      </w:r>
      <w:proofErr w:type="spellEnd"/>
      <w:proofErr w:type="gramEnd"/>
      <w:r w:rsidRPr="00F208EE">
        <w:rPr>
          <w:rFonts w:ascii="Abadi" w:hAnsi="Abadi"/>
          <w:b w:val="0"/>
          <w:bCs w:val="0"/>
          <w:color w:val="595959" w:themeColor="text1" w:themeTint="A6"/>
          <w:sz w:val="24"/>
          <w:szCs w:val="24"/>
        </w:rPr>
        <w:t>(root, text="Process Image</w:t>
      </w:r>
      <w:r w:rsidRPr="00F208EE">
        <w:rPr>
          <w:rFonts w:ascii="Abadi" w:hAnsi="Abadi"/>
          <w:color w:val="595959" w:themeColor="text1" w:themeTint="A6"/>
          <w:sz w:val="24"/>
          <w:szCs w:val="24"/>
        </w:rPr>
        <w:t xml:space="preserve">", </w:t>
      </w:r>
      <w:r w:rsidRPr="00F208EE">
        <w:rPr>
          <w:rFonts w:ascii="Abadi" w:hAnsi="Abadi"/>
          <w:b w:val="0"/>
          <w:bCs w:val="0"/>
          <w:color w:val="595959" w:themeColor="text1" w:themeTint="A6"/>
          <w:sz w:val="24"/>
          <w:szCs w:val="24"/>
        </w:rPr>
        <w:t>command=process_image, **style, state='disabled')</w:t>
      </w:r>
    </w:p>
    <w:p w14:paraId="54CED831" w14:textId="77777777" w:rsidR="0085445A" w:rsidRPr="000B5586" w:rsidRDefault="0085445A" w:rsidP="00181694">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A button to initiate the encoding or decoding process once the key is entered and the image is selected.</w:t>
      </w:r>
    </w:p>
    <w:p w14:paraId="1E48C07F" w14:textId="77777777" w:rsidR="0085445A" w:rsidRPr="00F135C6" w:rsidRDefault="0085445A" w:rsidP="00F135C6">
      <w:pPr>
        <w:pStyle w:val="HEEED3"/>
        <w:numPr>
          <w:ilvl w:val="0"/>
          <w:numId w:val="48"/>
        </w:numPr>
        <w:rPr>
          <w:rFonts w:ascii="Abadi" w:eastAsiaTheme="minorHAnsi" w:hAnsi="Abadi" w:cstheme="minorBidi"/>
          <w:color w:val="4E74A2" w:themeColor="accent6" w:themeShade="BF"/>
          <w:spacing w:val="0"/>
        </w:rPr>
      </w:pPr>
      <w:bookmarkStart w:id="40" w:name="_Toc153026873"/>
      <w:bookmarkStart w:id="41" w:name="_Toc153027147"/>
      <w:r w:rsidRPr="00F135C6">
        <w:rPr>
          <w:rFonts w:ascii="Abadi" w:eastAsiaTheme="minorHAnsi" w:hAnsi="Abadi" w:cstheme="minorBidi"/>
          <w:color w:val="4E74A2" w:themeColor="accent6" w:themeShade="BF"/>
          <w:spacing w:val="0"/>
        </w:rPr>
        <w:t>Status Display:</w:t>
      </w:r>
      <w:bookmarkEnd w:id="40"/>
      <w:bookmarkEnd w:id="41"/>
    </w:p>
    <w:p w14:paraId="52A5F4F3" w14:textId="536AEE04" w:rsidR="00610BA3" w:rsidRPr="00F208EE" w:rsidRDefault="00610BA3" w:rsidP="00610BA3">
      <w:pPr>
        <w:pStyle w:val="ListParagraph"/>
        <w:numPr>
          <w:ilvl w:val="0"/>
          <w:numId w:val="0"/>
        </w:numPr>
        <w:ind w:left="360"/>
        <w:jc w:val="left"/>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img_label</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tk.Label</w:t>
      </w:r>
      <w:proofErr w:type="spellEnd"/>
      <w:proofErr w:type="gramEnd"/>
      <w:r w:rsidRPr="00F208EE">
        <w:rPr>
          <w:rFonts w:ascii="Abadi" w:hAnsi="Abadi"/>
          <w:b w:val="0"/>
          <w:bCs w:val="0"/>
          <w:color w:val="595959" w:themeColor="text1" w:themeTint="A6"/>
          <w:sz w:val="24"/>
          <w:szCs w:val="24"/>
        </w:rPr>
        <w:t xml:space="preserve">(root, text="No Image Loaded", </w:t>
      </w:r>
      <w:proofErr w:type="spellStart"/>
      <w:r w:rsidRPr="00F208EE">
        <w:rPr>
          <w:rFonts w:ascii="Abadi" w:hAnsi="Abadi"/>
          <w:b w:val="0"/>
          <w:bCs w:val="0"/>
          <w:color w:val="595959" w:themeColor="text1" w:themeTint="A6"/>
          <w:sz w:val="24"/>
          <w:szCs w:val="24"/>
        </w:rPr>
        <w:t>wraplength</w:t>
      </w:r>
      <w:proofErr w:type="spellEnd"/>
      <w:r w:rsidRPr="00F208EE">
        <w:rPr>
          <w:rFonts w:ascii="Abadi" w:hAnsi="Abadi"/>
          <w:b w:val="0"/>
          <w:bCs w:val="0"/>
          <w:color w:val="595959" w:themeColor="text1" w:themeTint="A6"/>
          <w:sz w:val="24"/>
          <w:szCs w:val="24"/>
        </w:rPr>
        <w:t>=200, **style)</w:t>
      </w:r>
    </w:p>
    <w:p w14:paraId="1CB66B22" w14:textId="44AF3017" w:rsidR="0085445A" w:rsidRPr="000B5586" w:rsidRDefault="0085445A" w:rsidP="00181694">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A label or text area that displays messages to the user</w:t>
      </w:r>
      <w:r w:rsidR="00722FB6" w:rsidRPr="000B5586">
        <w:rPr>
          <w:rFonts w:ascii="Abadi" w:hAnsi="Abadi"/>
          <w:color w:val="595959" w:themeColor="text1" w:themeTint="A6"/>
          <w:kern w:val="2"/>
          <w:sz w:val="32"/>
          <w:szCs w:val="32"/>
          <w:lang w:eastAsia="en-US"/>
          <w14:ligatures w14:val="standardContextual"/>
        </w:rPr>
        <w:t xml:space="preserve">. It be configured during the process. From </w:t>
      </w:r>
      <w:r w:rsidR="00722FB6" w:rsidRPr="000B5586">
        <w:rPr>
          <w:rFonts w:ascii="Abadi" w:hAnsi="Abadi"/>
          <w:color w:val="595959" w:themeColor="text1" w:themeTint="A6"/>
          <w:kern w:val="2"/>
          <w:sz w:val="32"/>
          <w:szCs w:val="32"/>
          <w:lang w:eastAsia="en-US"/>
          <w14:ligatures w14:val="standardContextual"/>
        </w:rPr>
        <w:t>"No Image Loaded"</w:t>
      </w:r>
      <w:r w:rsidR="00722FB6" w:rsidRPr="000B5586">
        <w:rPr>
          <w:rFonts w:ascii="Abadi" w:hAnsi="Abadi"/>
          <w:color w:val="595959" w:themeColor="text1" w:themeTint="A6"/>
          <w:kern w:val="2"/>
          <w:sz w:val="32"/>
          <w:szCs w:val="32"/>
          <w:lang w:eastAsia="en-US"/>
          <w14:ligatures w14:val="standardContextual"/>
        </w:rPr>
        <w:t xml:space="preserve"> to </w:t>
      </w:r>
      <w:r w:rsidR="00722FB6" w:rsidRPr="000B5586">
        <w:rPr>
          <w:rFonts w:ascii="Abadi" w:hAnsi="Abadi"/>
          <w:color w:val="595959" w:themeColor="text1" w:themeTint="A6"/>
          <w:kern w:val="2"/>
          <w:sz w:val="32"/>
          <w:szCs w:val="32"/>
          <w:lang w:eastAsia="en-US"/>
          <w14:ligatures w14:val="standardContextual"/>
        </w:rPr>
        <w:t>"Process Completed</w:t>
      </w:r>
      <w:r w:rsidR="00722FB6" w:rsidRPr="000B5586">
        <w:rPr>
          <w:rFonts w:ascii="Abadi" w:hAnsi="Abadi"/>
          <w:color w:val="595959" w:themeColor="text1" w:themeTint="A6"/>
          <w:kern w:val="2"/>
          <w:sz w:val="32"/>
          <w:szCs w:val="32"/>
          <w:lang w:eastAsia="en-US"/>
          <w14:ligatures w14:val="standardContextual"/>
        </w:rPr>
        <w:t>” as an example</w:t>
      </w:r>
    </w:p>
    <w:p w14:paraId="695FFB4A" w14:textId="7A4AB75E" w:rsidR="0085445A" w:rsidRPr="00F135C6" w:rsidRDefault="0085445A" w:rsidP="00F135C6">
      <w:pPr>
        <w:pStyle w:val="HEEED3"/>
        <w:numPr>
          <w:ilvl w:val="0"/>
          <w:numId w:val="48"/>
        </w:numPr>
        <w:rPr>
          <w:rFonts w:ascii="Abadi" w:eastAsiaTheme="minorHAnsi" w:hAnsi="Abadi" w:cstheme="minorBidi"/>
          <w:color w:val="4E74A2" w:themeColor="accent6" w:themeShade="BF"/>
          <w:spacing w:val="0"/>
        </w:rPr>
      </w:pPr>
      <w:bookmarkStart w:id="42" w:name="_Toc153026874"/>
      <w:bookmarkStart w:id="43" w:name="_Toc153027148"/>
      <w:r w:rsidRPr="00F135C6">
        <w:rPr>
          <w:rFonts w:ascii="Abadi" w:eastAsiaTheme="minorHAnsi" w:hAnsi="Abadi" w:cstheme="minorBidi"/>
          <w:color w:val="4E74A2" w:themeColor="accent6" w:themeShade="BF"/>
          <w:spacing w:val="0"/>
        </w:rPr>
        <w:t>Output Display:</w:t>
      </w:r>
      <w:bookmarkEnd w:id="42"/>
      <w:bookmarkEnd w:id="43"/>
    </w:p>
    <w:p w14:paraId="02A6C82B" w14:textId="5556925E" w:rsidR="00722FB6" w:rsidRPr="00F208EE" w:rsidRDefault="00722FB6" w:rsidP="00722FB6">
      <w:pPr>
        <w:pStyle w:val="ListParagraph"/>
        <w:numPr>
          <w:ilvl w:val="0"/>
          <w:numId w:val="0"/>
        </w:numPr>
        <w:ind w:left="360"/>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result_img_label</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tk.Label</w:t>
      </w:r>
      <w:proofErr w:type="spellEnd"/>
      <w:proofErr w:type="gramEnd"/>
      <w:r w:rsidRPr="00F208EE">
        <w:rPr>
          <w:rFonts w:ascii="Abadi" w:hAnsi="Abadi"/>
          <w:b w:val="0"/>
          <w:bCs w:val="0"/>
          <w:color w:val="595959" w:themeColor="text1" w:themeTint="A6"/>
          <w:sz w:val="24"/>
          <w:szCs w:val="24"/>
        </w:rPr>
        <w:t>(root, **style)</w:t>
      </w:r>
    </w:p>
    <w:p w14:paraId="2B07F111" w14:textId="5A8EE0DF" w:rsidR="00F208EE" w:rsidRPr="000B5586" w:rsidRDefault="0085445A" w:rsidP="003B1B90">
      <w:pPr>
        <w:ind w:left="36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An area to display the resulting image after the process or provide a button to save the processed image.</w:t>
      </w:r>
    </w:p>
    <w:p w14:paraId="41C49769" w14:textId="6618F5E5" w:rsidR="00181694" w:rsidRPr="00F135C6" w:rsidRDefault="00181694" w:rsidP="00F135C6">
      <w:pPr>
        <w:pStyle w:val="HEEED3"/>
        <w:numPr>
          <w:ilvl w:val="0"/>
          <w:numId w:val="48"/>
        </w:numPr>
        <w:rPr>
          <w:rFonts w:ascii="Abadi" w:eastAsiaTheme="minorHAnsi" w:hAnsi="Abadi" w:cstheme="minorBidi"/>
          <w:color w:val="4E74A2" w:themeColor="accent6" w:themeShade="BF"/>
          <w:spacing w:val="0"/>
        </w:rPr>
      </w:pPr>
      <w:bookmarkStart w:id="44" w:name="_Toc153026875"/>
      <w:bookmarkStart w:id="45" w:name="_Toc153027149"/>
      <w:r w:rsidRPr="00F135C6">
        <w:rPr>
          <w:rFonts w:ascii="Abadi" w:eastAsiaTheme="minorHAnsi" w:hAnsi="Abadi" w:cstheme="minorBidi"/>
          <w:color w:val="4E74A2" w:themeColor="accent6" w:themeShade="BF"/>
          <w:spacing w:val="0"/>
        </w:rPr>
        <w:t>Labels:</w:t>
      </w:r>
      <w:bookmarkEnd w:id="44"/>
      <w:bookmarkEnd w:id="45"/>
    </w:p>
    <w:p w14:paraId="0C245837" w14:textId="14E6C953" w:rsidR="00181694" w:rsidRPr="00F208EE" w:rsidRDefault="00181694" w:rsidP="00181694">
      <w:pPr>
        <w:pStyle w:val="ListParagraph"/>
        <w:numPr>
          <w:ilvl w:val="0"/>
          <w:numId w:val="0"/>
        </w:numPr>
        <w:ind w:left="360"/>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key_label</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tk.Label</w:t>
      </w:r>
      <w:proofErr w:type="spellEnd"/>
      <w:proofErr w:type="gramEnd"/>
      <w:r w:rsidRPr="00F208EE">
        <w:rPr>
          <w:rFonts w:ascii="Abadi" w:hAnsi="Abadi"/>
          <w:b w:val="0"/>
          <w:bCs w:val="0"/>
          <w:color w:val="595959" w:themeColor="text1" w:themeTint="A6"/>
          <w:sz w:val="24"/>
          <w:szCs w:val="24"/>
        </w:rPr>
        <w:t>(root, text="Enter Key:", **style)</w:t>
      </w:r>
    </w:p>
    <w:p w14:paraId="701D2526" w14:textId="3129A278" w:rsidR="00181694" w:rsidRPr="00F208EE" w:rsidRDefault="00181694" w:rsidP="00181694">
      <w:pPr>
        <w:pStyle w:val="ListParagraph"/>
        <w:numPr>
          <w:ilvl w:val="0"/>
          <w:numId w:val="0"/>
        </w:numPr>
        <w:ind w:left="360"/>
        <w:rPr>
          <w:rFonts w:ascii="Abadi" w:hAnsi="Abadi"/>
          <w:b w:val="0"/>
          <w:bCs w:val="0"/>
          <w:color w:val="595959" w:themeColor="text1" w:themeTint="A6"/>
          <w:sz w:val="24"/>
          <w:szCs w:val="24"/>
        </w:rPr>
      </w:pPr>
      <w:proofErr w:type="spellStart"/>
      <w:r w:rsidRPr="00F208EE">
        <w:rPr>
          <w:rFonts w:ascii="Abadi" w:hAnsi="Abadi"/>
          <w:b w:val="0"/>
          <w:bCs w:val="0"/>
          <w:color w:val="595959" w:themeColor="text1" w:themeTint="A6"/>
          <w:sz w:val="24"/>
          <w:szCs w:val="24"/>
        </w:rPr>
        <w:t>name_label</w:t>
      </w:r>
      <w:proofErr w:type="spellEnd"/>
      <w:r w:rsidRPr="00F208EE">
        <w:rPr>
          <w:rFonts w:ascii="Abadi" w:hAnsi="Abadi"/>
          <w:b w:val="0"/>
          <w:bCs w:val="0"/>
          <w:color w:val="595959" w:themeColor="text1" w:themeTint="A6"/>
          <w:sz w:val="24"/>
          <w:szCs w:val="24"/>
        </w:rPr>
        <w:t xml:space="preserve"> = </w:t>
      </w:r>
      <w:proofErr w:type="spellStart"/>
      <w:proofErr w:type="gramStart"/>
      <w:r w:rsidRPr="00F208EE">
        <w:rPr>
          <w:rFonts w:ascii="Abadi" w:hAnsi="Abadi"/>
          <w:b w:val="0"/>
          <w:bCs w:val="0"/>
          <w:color w:val="595959" w:themeColor="text1" w:themeTint="A6"/>
          <w:sz w:val="24"/>
          <w:szCs w:val="24"/>
        </w:rPr>
        <w:t>tk.Label</w:t>
      </w:r>
      <w:proofErr w:type="spellEnd"/>
      <w:proofErr w:type="gramEnd"/>
      <w:r w:rsidRPr="00F208EE">
        <w:rPr>
          <w:rFonts w:ascii="Abadi" w:hAnsi="Abadi"/>
          <w:b w:val="0"/>
          <w:bCs w:val="0"/>
          <w:color w:val="595959" w:themeColor="text1" w:themeTint="A6"/>
          <w:sz w:val="24"/>
          <w:szCs w:val="24"/>
        </w:rPr>
        <w:t xml:space="preserve">(root, text="""Made by : </w:t>
      </w:r>
      <w:proofErr w:type="spellStart"/>
      <w:r w:rsidRPr="00F208EE">
        <w:rPr>
          <w:rFonts w:ascii="Abadi" w:hAnsi="Abadi"/>
          <w:b w:val="0"/>
          <w:bCs w:val="0"/>
          <w:color w:val="595959" w:themeColor="text1" w:themeTint="A6"/>
          <w:sz w:val="24"/>
          <w:szCs w:val="24"/>
        </w:rPr>
        <w:t>karemh,ferdoos,basma,ghofran</w:t>
      </w:r>
      <w:proofErr w:type="spellEnd"/>
      <w:r w:rsidRPr="00F208EE">
        <w:rPr>
          <w:rFonts w:ascii="Abadi" w:hAnsi="Abadi"/>
          <w:b w:val="0"/>
          <w:bCs w:val="0"/>
          <w:color w:val="595959" w:themeColor="text1" w:themeTint="A6"/>
          <w:sz w:val="24"/>
          <w:szCs w:val="24"/>
        </w:rPr>
        <w:t>)</w:t>
      </w:r>
    </w:p>
    <w:p w14:paraId="170BA6C8" w14:textId="083F37DF" w:rsidR="00181694" w:rsidRPr="000B5586" w:rsidRDefault="00181694" w:rsidP="00181694">
      <w:pPr>
        <w:pStyle w:val="ListParagraph"/>
        <w:numPr>
          <w:ilvl w:val="0"/>
          <w:numId w:val="0"/>
        </w:numPr>
        <w:ind w:left="450"/>
        <w:rPr>
          <w:rFonts w:ascii="Abadi" w:hAnsi="Abadi"/>
          <w:b w:val="0"/>
          <w:bCs w:val="0"/>
          <w:color w:val="595959" w:themeColor="text1" w:themeTint="A6"/>
          <w:sz w:val="32"/>
          <w:szCs w:val="32"/>
        </w:rPr>
      </w:pPr>
      <w:r w:rsidRPr="000B5586">
        <w:rPr>
          <w:rFonts w:ascii="Abadi" w:hAnsi="Abadi"/>
          <w:b w:val="0"/>
          <w:bCs w:val="0"/>
          <w:color w:val="595959" w:themeColor="text1" w:themeTint="A6"/>
          <w:sz w:val="32"/>
          <w:szCs w:val="32"/>
        </w:rPr>
        <w:t xml:space="preserve">It </w:t>
      </w:r>
      <w:r w:rsidR="007B5814" w:rsidRPr="000B5586">
        <w:rPr>
          <w:rFonts w:ascii="Abadi" w:hAnsi="Abadi"/>
          <w:b w:val="0"/>
          <w:bCs w:val="0"/>
          <w:color w:val="595959" w:themeColor="text1" w:themeTint="A6"/>
          <w:sz w:val="32"/>
          <w:szCs w:val="32"/>
        </w:rPr>
        <w:t>is used</w:t>
      </w:r>
      <w:r w:rsidRPr="000B5586">
        <w:rPr>
          <w:rFonts w:ascii="Abadi" w:hAnsi="Abadi"/>
          <w:b w:val="0"/>
          <w:bCs w:val="0"/>
          <w:color w:val="595959" w:themeColor="text1" w:themeTint="A6"/>
          <w:sz w:val="32"/>
          <w:szCs w:val="32"/>
        </w:rPr>
        <w:t xml:space="preserve"> to clarify the parts of the interface to help the user to understand and interact with it. </w:t>
      </w:r>
    </w:p>
    <w:p w14:paraId="6285EC19" w14:textId="4857765E" w:rsidR="004378BC" w:rsidRPr="00C749E6" w:rsidRDefault="004378BC" w:rsidP="00C749E6">
      <w:pPr>
        <w:rPr>
          <w:rFonts w:ascii="Abadi" w:hAnsi="Abadi"/>
          <w:color w:val="595959" w:themeColor="text1" w:themeTint="A6"/>
        </w:rPr>
      </w:pPr>
    </w:p>
    <w:p w14:paraId="5AED106B" w14:textId="23A03200" w:rsidR="004378BC" w:rsidRPr="009C4FF2" w:rsidRDefault="005518EA" w:rsidP="00C749E6">
      <w:pPr>
        <w:pStyle w:val="ListParagraph"/>
        <w:keepNext/>
        <w:keepLines/>
        <w:numPr>
          <w:ilvl w:val="0"/>
          <w:numId w:val="0"/>
        </w:numPr>
        <w:spacing w:before="360" w:after="120" w:line="240" w:lineRule="auto"/>
        <w:ind w:left="547"/>
        <w:jc w:val="left"/>
        <w:outlineLvl w:val="1"/>
        <w:rPr>
          <w:rFonts w:asciiTheme="majorHAnsi" w:hAnsiTheme="majorHAnsi" w:cs="Times New Roman (Body CS)"/>
          <w:caps/>
          <w:color w:val="7C354D" w:themeColor="accent4" w:themeShade="80"/>
          <w:spacing w:val="10"/>
          <w:kern w:val="0"/>
          <w:szCs w:val="18"/>
          <w:lang w:eastAsia="ja-JP"/>
          <w14:ligatures w14:val="none"/>
        </w:rPr>
      </w:pPr>
      <w:bookmarkStart w:id="46" w:name="_Hlk152974966"/>
      <w:r w:rsidRPr="00A475C3">
        <w:rPr>
          <w:rStyle w:val="HEEED1Char"/>
        </w:rPr>
        <w:lastRenderedPageBreak/>
        <mc:AlternateContent>
          <mc:Choice Requires="wpg">
            <w:drawing>
              <wp:anchor distT="0" distB="0" distL="114300" distR="114300" simplePos="0" relativeHeight="251686912" behindDoc="0" locked="0" layoutInCell="1" allowOverlap="1" wp14:anchorId="53AAE844" wp14:editId="367D3995">
                <wp:simplePos x="0" y="0"/>
                <wp:positionH relativeFrom="column">
                  <wp:posOffset>3268317</wp:posOffset>
                </wp:positionH>
                <wp:positionV relativeFrom="paragraph">
                  <wp:posOffset>196629</wp:posOffset>
                </wp:positionV>
                <wp:extent cx="3433224" cy="2322029"/>
                <wp:effectExtent l="38100" t="38100" r="0" b="2540"/>
                <wp:wrapNone/>
                <wp:docPr id="196733878" name="Group 24"/>
                <wp:cNvGraphicFramePr/>
                <a:graphic xmlns:a="http://schemas.openxmlformats.org/drawingml/2006/main">
                  <a:graphicData uri="http://schemas.microsoft.com/office/word/2010/wordprocessingGroup">
                    <wpg:wgp>
                      <wpg:cNvGrpSpPr/>
                      <wpg:grpSpPr>
                        <a:xfrm>
                          <a:off x="0" y="0"/>
                          <a:ext cx="3433224" cy="2322029"/>
                          <a:chOff x="0" y="0"/>
                          <a:chExt cx="3433224" cy="2322029"/>
                        </a:xfrm>
                      </wpg:grpSpPr>
                      <pic:pic xmlns:pic="http://schemas.openxmlformats.org/drawingml/2006/picture">
                        <pic:nvPicPr>
                          <pic:cNvPr id="1702391214" name="Picture 12"/>
                          <pic:cNvPicPr>
                            <a:picLocks noChangeAspect="1"/>
                          </pic:cNvPicPr>
                        </pic:nvPicPr>
                        <pic:blipFill rotWithShape="1">
                          <a:blip r:embed="rId18">
                            <a:extLst>
                              <a:ext uri="{28A0092B-C50C-407E-A947-70E740481C1C}">
                                <a14:useLocalDpi xmlns:a14="http://schemas.microsoft.com/office/drawing/2010/main" val="0"/>
                              </a:ext>
                            </a:extLst>
                          </a:blip>
                          <a:srcRect l="2199" t="1578" r="3802" b="2874"/>
                          <a:stretch/>
                        </pic:blipFill>
                        <pic:spPr bwMode="auto">
                          <a:xfrm>
                            <a:off x="0" y="0"/>
                            <a:ext cx="2066925" cy="21945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1874498530" name="Text Box 2"/>
                        <wps:cNvSpPr txBox="1">
                          <a:spLocks noChangeArrowheads="1"/>
                        </wps:cNvSpPr>
                        <wps:spPr bwMode="auto">
                          <a:xfrm>
                            <a:off x="2029239" y="140804"/>
                            <a:ext cx="1403985" cy="2181225"/>
                          </a:xfrm>
                          <a:prstGeom prst="rect">
                            <a:avLst/>
                          </a:prstGeom>
                          <a:noFill/>
                          <a:ln w="9525">
                            <a:noFill/>
                            <a:miter lim="800000"/>
                            <a:headEnd/>
                            <a:tailEnd/>
                          </a:ln>
                        </wps:spPr>
                        <wps:txbx>
                          <w:txbxContent>
                            <w:p w14:paraId="14315236" w14:textId="275C6DF3" w:rsidR="004E0275" w:rsidRPr="00CD39E3" w:rsidRDefault="004E0275" w:rsidP="004E0275">
                              <w:pPr>
                                <w:pStyle w:val="ListParagraph"/>
                                <w:numPr>
                                  <w:ilvl w:val="0"/>
                                  <w:numId w:val="35"/>
                                </w:numPr>
                                <w:jc w:val="left"/>
                                <w:rPr>
                                  <w:rFonts w:ascii="Abadi" w:hAnsi="Abadi"/>
                                  <w:b w:val="0"/>
                                  <w:bCs w:val="0"/>
                                  <w:color w:val="595959" w:themeColor="text1" w:themeTint="A6"/>
                                  <w:sz w:val="24"/>
                                  <w:szCs w:val="24"/>
                                </w:rPr>
                              </w:pPr>
                              <w:r w:rsidRPr="00CD39E3">
                                <w:rPr>
                                  <w:rFonts w:ascii="Abadi" w:hAnsi="Abadi"/>
                                  <w:b w:val="0"/>
                                  <w:bCs w:val="0"/>
                                  <w:color w:val="595959" w:themeColor="text1" w:themeTint="A6"/>
                                  <w:sz w:val="24"/>
                                  <w:szCs w:val="24"/>
                                </w:rPr>
                                <w:t>Enter your key (</w:t>
                              </w:r>
                              <w:r w:rsidR="00800D9C" w:rsidRPr="00CD39E3">
                                <w:rPr>
                                  <w:rFonts w:ascii="Abadi" w:hAnsi="Abadi"/>
                                  <w:b w:val="0"/>
                                  <w:bCs w:val="0"/>
                                  <w:color w:val="595959" w:themeColor="text1" w:themeTint="A6"/>
                                  <w:sz w:val="24"/>
                                  <w:szCs w:val="24"/>
                                </w:rPr>
                                <w:t>it accepts any data type)</w:t>
                              </w:r>
                            </w:p>
                            <w:p w14:paraId="3FEDABB8" w14:textId="67EC20EC" w:rsidR="00800D9C" w:rsidRPr="00CD39E3" w:rsidRDefault="00CD39E3" w:rsidP="00CD39E3">
                              <w:pPr>
                                <w:pStyle w:val="ListParagraph"/>
                                <w:numPr>
                                  <w:ilvl w:val="0"/>
                                  <w:numId w:val="0"/>
                                </w:numPr>
                                <w:ind w:left="360"/>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a</w:t>
                              </w:r>
                              <w:r w:rsidR="00800D9C" w:rsidRPr="00CD39E3">
                                <w:rPr>
                                  <w:rFonts w:ascii="Abadi" w:hAnsi="Abadi"/>
                                  <w:b w:val="0"/>
                                  <w:bCs w:val="0"/>
                                  <w:color w:val="595959" w:themeColor="text1" w:themeTint="A6"/>
                                  <w:sz w:val="24"/>
                                  <w:szCs w:val="24"/>
                                </w:rPr>
                                <w:t>nd choose the operation that you want. Then press upload image to upload your photo.</w:t>
                              </w:r>
                            </w:p>
                          </w:txbxContent>
                        </wps:txbx>
                        <wps:bodyPr rot="0" vert="horz" wrap="square" lIns="91440" tIns="45720" rIns="91440" bIns="45720" anchor="t" anchorCtr="0">
                          <a:noAutofit/>
                        </wps:bodyPr>
                      </wps:wsp>
                      <wps:wsp>
                        <wps:cNvPr id="1331129351" name="Rectangle 13"/>
                        <wps:cNvSpPr/>
                        <wps:spPr>
                          <a:xfrm>
                            <a:off x="587237" y="269185"/>
                            <a:ext cx="875212" cy="24819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668730" name="Straight Arrow Connector 14"/>
                        <wps:cNvCnPr/>
                        <wps:spPr>
                          <a:xfrm flipH="1" flipV="1">
                            <a:off x="1263926" y="724728"/>
                            <a:ext cx="1039042" cy="12627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2925481" name="Straight Arrow Connector 15"/>
                        <wps:cNvCnPr/>
                        <wps:spPr>
                          <a:xfrm flipH="1" flipV="1">
                            <a:off x="1321904" y="1083365"/>
                            <a:ext cx="1051560" cy="37229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8485724" name="Straight Arrow Connector 17"/>
                        <wps:cNvCnPr/>
                        <wps:spPr>
                          <a:xfrm flipH="1">
                            <a:off x="1501637" y="436493"/>
                            <a:ext cx="849086" cy="76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AAE844" id="Group 24" o:spid="_x0000_s1033" style="position:absolute;left:0;text-align:left;margin-left:257.35pt;margin-top:15.5pt;width:270.35pt;height:182.85pt;z-index:251686912" coordsize="34332,2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">
                <v:shape id="Picture 12" o:spid="_x0000_s1034" type="#_x0000_t75" style="position:absolute;width:20669;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">
                  <v:imagedata r:id="rId19" o:title="" croptop="1034f" cropbottom="1884f" cropleft="1441f" cropright="2492f"/>
                  <v:shadow on="t" color="black" opacity="26214f" origin="-.5,-.5" offset=".74836mm,.74836mm"/>
                </v:shape>
                <v:shape id="_x0000_s1035" type="#_x0000_t202" style="position:absolute;left:20292;top:1408;width:14040;height:2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" filled="f" stroked="f">
                  <v:textbox>
                    <w:txbxContent>
                      <w:p w14:paraId="14315236" w14:textId="275C6DF3" w:rsidR="004E0275" w:rsidRPr="00CD39E3" w:rsidRDefault="004E0275" w:rsidP="004E0275">
                        <w:pPr>
                          <w:pStyle w:val="ListParagraph"/>
                          <w:numPr>
                            <w:ilvl w:val="0"/>
                            <w:numId w:val="35"/>
                          </w:numPr>
                          <w:jc w:val="left"/>
                          <w:rPr>
                            <w:rFonts w:ascii="Abadi" w:hAnsi="Abadi"/>
                            <w:b w:val="0"/>
                            <w:bCs w:val="0"/>
                            <w:color w:val="595959" w:themeColor="text1" w:themeTint="A6"/>
                            <w:sz w:val="24"/>
                            <w:szCs w:val="24"/>
                          </w:rPr>
                        </w:pPr>
                        <w:r w:rsidRPr="00CD39E3">
                          <w:rPr>
                            <w:rFonts w:ascii="Abadi" w:hAnsi="Abadi"/>
                            <w:b w:val="0"/>
                            <w:bCs w:val="0"/>
                            <w:color w:val="595959" w:themeColor="text1" w:themeTint="A6"/>
                            <w:sz w:val="24"/>
                            <w:szCs w:val="24"/>
                          </w:rPr>
                          <w:t>Enter your key (</w:t>
                        </w:r>
                        <w:r w:rsidR="00800D9C" w:rsidRPr="00CD39E3">
                          <w:rPr>
                            <w:rFonts w:ascii="Abadi" w:hAnsi="Abadi"/>
                            <w:b w:val="0"/>
                            <w:bCs w:val="0"/>
                            <w:color w:val="595959" w:themeColor="text1" w:themeTint="A6"/>
                            <w:sz w:val="24"/>
                            <w:szCs w:val="24"/>
                          </w:rPr>
                          <w:t>it accepts any data type)</w:t>
                        </w:r>
                      </w:p>
                      <w:p w14:paraId="3FEDABB8" w14:textId="67EC20EC" w:rsidR="00800D9C" w:rsidRPr="00CD39E3" w:rsidRDefault="00CD39E3" w:rsidP="00CD39E3">
                        <w:pPr>
                          <w:pStyle w:val="ListParagraph"/>
                          <w:numPr>
                            <w:ilvl w:val="0"/>
                            <w:numId w:val="0"/>
                          </w:numPr>
                          <w:ind w:left="360"/>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a</w:t>
                        </w:r>
                        <w:r w:rsidR="00800D9C" w:rsidRPr="00CD39E3">
                          <w:rPr>
                            <w:rFonts w:ascii="Abadi" w:hAnsi="Abadi"/>
                            <w:b w:val="0"/>
                            <w:bCs w:val="0"/>
                            <w:color w:val="595959" w:themeColor="text1" w:themeTint="A6"/>
                            <w:sz w:val="24"/>
                            <w:szCs w:val="24"/>
                          </w:rPr>
                          <w:t>nd choose the operation that you want. Then press upload image to upload your photo.</w:t>
                        </w:r>
                      </w:p>
                    </w:txbxContent>
                  </v:textbox>
                </v:shape>
                <v:rect id="Rectangle 13" o:spid="_x0000_s1036" style="position:absolute;left:5872;top:2691;width:8752;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" filled="f" strokecolor="#c00000" strokeweight="2.25pt"/>
                <v:shapetype id="_x0000_t32" coordsize="21600,21600" o:spt="32" o:oned="t" path="m,l21600,21600e" filled="f">
                  <v:path arrowok="t" fillok="f" o:connecttype="none"/>
                  <o:lock v:ext="edit" shapetype="t"/>
                </v:shapetype>
                <v:shape id="Straight Arrow Connector 14" o:spid="_x0000_s1037" type="#_x0000_t32" style="position:absolute;left:12639;top:7247;width:10390;height:12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" strokecolor="#c00000" strokeweight=".5pt">
                  <v:stroke endarrow="block" joinstyle="miter"/>
                </v:shape>
                <v:shape id="Straight Arrow Connector 15" o:spid="_x0000_s1038" type="#_x0000_t32" style="position:absolute;left:13219;top:10833;width:10515;height:37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" strokecolor="#c00000" strokeweight=".5pt">
                  <v:stroke endarrow="block" joinstyle="miter"/>
                </v:shape>
                <v:shape id="Straight Arrow Connector 17" o:spid="_x0000_s1039" type="#_x0000_t32" style="position:absolute;left:15016;top:4364;width:8491;height: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" strokecolor="#c00000" strokeweight=".5pt">
                  <v:stroke endarrow="block" joinstyle="miter"/>
                </v:shape>
              </v:group>
            </w:pict>
          </mc:Fallback>
        </mc:AlternateContent>
      </w:r>
      <w:bookmarkStart w:id="47" w:name="_Toc153026876"/>
      <w:bookmarkStart w:id="48" w:name="_Toc153027150"/>
      <w:r w:rsidR="009C4FF2" w:rsidRPr="00A475C3">
        <w:rPr>
          <w:rStyle w:val="HEEED1Char"/>
        </w:rPr>
        <w:t>how to use it</w:t>
      </w:r>
      <w:bookmarkEnd w:id="47"/>
      <w:bookmarkEnd w:id="48"/>
      <w:r w:rsidR="009C4FF2">
        <w:rPr>
          <w:rFonts w:asciiTheme="majorHAnsi" w:hAnsiTheme="majorHAnsi" w:cs="Times New Roman (Body CS)"/>
          <w:caps/>
          <w:color w:val="7C354D" w:themeColor="accent4" w:themeShade="80"/>
          <w:spacing w:val="10"/>
          <w:kern w:val="0"/>
          <w:szCs w:val="18"/>
          <w:lang w:eastAsia="ja-JP"/>
          <w14:ligatures w14:val="none"/>
        </w:rPr>
        <w:t>:</w:t>
      </w:r>
      <w:bookmarkEnd w:id="46"/>
    </w:p>
    <w:p w14:paraId="65BC2236" w14:textId="51384DAE" w:rsidR="004378BC" w:rsidRDefault="00800D9C" w:rsidP="004378BC">
      <w:pPr>
        <w:rPr>
          <w:rFonts w:ascii="Abadi" w:hAnsi="Abadi"/>
          <w:color w:val="595959" w:themeColor="text1" w:themeTint="A6"/>
          <w:kern w:val="2"/>
          <w:sz w:val="28"/>
          <w:szCs w:val="28"/>
          <w:lang w:eastAsia="en-US"/>
          <w14:ligatures w14:val="standardContextual"/>
        </w:rPr>
      </w:pPr>
      <w:r>
        <w:rPr>
          <w:rFonts w:ascii="Abadi" w:hAnsi="Abadi"/>
          <w:noProof/>
          <w:color w:val="595959" w:themeColor="text1" w:themeTint="A6"/>
        </w:rPr>
        <w:drawing>
          <wp:anchor distT="0" distB="0" distL="114300" distR="114300" simplePos="0" relativeHeight="251672576" behindDoc="0" locked="0" layoutInCell="1" allowOverlap="1" wp14:anchorId="1872DA29" wp14:editId="4C4373A8">
            <wp:simplePos x="0" y="0"/>
            <wp:positionH relativeFrom="column">
              <wp:posOffset>155575</wp:posOffset>
            </wp:positionH>
            <wp:positionV relativeFrom="paragraph">
              <wp:posOffset>297374</wp:posOffset>
            </wp:positionV>
            <wp:extent cx="1008993" cy="1245798"/>
            <wp:effectExtent l="38100" t="38100" r="96520" b="88265"/>
            <wp:wrapNone/>
            <wp:docPr id="238172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72623" name="Picture 238172623"/>
                    <pic:cNvPicPr/>
                  </pic:nvPicPr>
                  <pic:blipFill>
                    <a:blip r:embed="rId20">
                      <a:extLst>
                        <a:ext uri="{28A0092B-C50C-407E-A947-70E740481C1C}">
                          <a14:useLocalDpi xmlns:a14="http://schemas.microsoft.com/office/drawing/2010/main" val="0"/>
                        </a:ext>
                      </a:extLst>
                    </a:blip>
                    <a:stretch>
                      <a:fillRect/>
                    </a:stretch>
                  </pic:blipFill>
                  <pic:spPr>
                    <a:xfrm>
                      <a:off x="0" y="0"/>
                      <a:ext cx="1008993" cy="1245798"/>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D13021B" w14:textId="1E334BBA" w:rsidR="004378BC" w:rsidRPr="004378BC" w:rsidRDefault="00CD39E3" w:rsidP="004378BC">
      <w:pPr>
        <w:rPr>
          <w:rFonts w:ascii="Abadi" w:hAnsi="Abadi"/>
          <w:color w:val="595959" w:themeColor="text1" w:themeTint="A6"/>
          <w:kern w:val="2"/>
          <w:sz w:val="28"/>
          <w:szCs w:val="28"/>
          <w:lang w:eastAsia="en-US"/>
          <w14:ligatures w14:val="standardContextual"/>
        </w:rPr>
      </w:pPr>
      <w:r w:rsidRPr="009C4FF2">
        <w:rPr>
          <w:rFonts w:ascii="Abadi" w:hAnsi="Abadi"/>
          <w:noProof/>
          <w:color w:val="595959" w:themeColor="text1" w:themeTint="A6"/>
        </w:rPr>
        <mc:AlternateContent>
          <mc:Choice Requires="wps">
            <w:drawing>
              <wp:anchor distT="45720" distB="45720" distL="114300" distR="114300" simplePos="0" relativeHeight="251674624" behindDoc="0" locked="0" layoutInCell="1" allowOverlap="1" wp14:anchorId="59F53CF0" wp14:editId="52B8C3C1">
                <wp:simplePos x="0" y="0"/>
                <wp:positionH relativeFrom="column">
                  <wp:posOffset>1176383</wp:posOffset>
                </wp:positionH>
                <wp:positionV relativeFrom="paragraph">
                  <wp:posOffset>40640</wp:posOffset>
                </wp:positionV>
                <wp:extent cx="1403985" cy="1051560"/>
                <wp:effectExtent l="0" t="0" r="0" b="0"/>
                <wp:wrapSquare wrapText="bothSides"/>
                <wp:docPr id="941462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1051560"/>
                        </a:xfrm>
                        <a:prstGeom prst="rect">
                          <a:avLst/>
                        </a:prstGeom>
                        <a:noFill/>
                        <a:ln w="9525">
                          <a:noFill/>
                          <a:miter lim="800000"/>
                          <a:headEnd/>
                          <a:tailEnd/>
                        </a:ln>
                      </wps:spPr>
                      <wps:txbx>
                        <w:txbxContent>
                          <w:p w14:paraId="0418C598" w14:textId="66FABD04" w:rsidR="009C4FF2" w:rsidRPr="00CD39E3" w:rsidRDefault="009C4FF2" w:rsidP="009C4FF2">
                            <w:pPr>
                              <w:pStyle w:val="ListParagraph"/>
                              <w:numPr>
                                <w:ilvl w:val="0"/>
                                <w:numId w:val="35"/>
                              </w:numPr>
                              <w:jc w:val="left"/>
                              <w:rPr>
                                <w:rFonts w:ascii="Abadi" w:hAnsi="Abadi"/>
                                <w:b w:val="0"/>
                                <w:bCs w:val="0"/>
                                <w:color w:val="595959" w:themeColor="text1" w:themeTint="A6"/>
                                <w:sz w:val="24"/>
                                <w:szCs w:val="24"/>
                              </w:rPr>
                            </w:pPr>
                            <w:r w:rsidRPr="00CD39E3">
                              <w:rPr>
                                <w:rFonts w:ascii="Abadi" w:hAnsi="Abadi"/>
                                <w:b w:val="0"/>
                                <w:bCs w:val="0"/>
                                <w:color w:val="595959" w:themeColor="text1" w:themeTint="A6"/>
                                <w:sz w:val="24"/>
                                <w:szCs w:val="24"/>
                              </w:rPr>
                              <w:t>Open the program from this icon (</w:t>
                            </w:r>
                            <w:r w:rsidR="004E0275" w:rsidRPr="00CD39E3">
                              <w:rPr>
                                <w:rFonts w:ascii="Abadi" w:hAnsi="Abadi"/>
                                <w:b w:val="0"/>
                                <w:bCs w:val="0"/>
                                <w:color w:val="595959" w:themeColor="text1" w:themeTint="A6"/>
                                <w:sz w:val="24"/>
                                <w:szCs w:val="24"/>
                              </w:rPr>
                              <w:t xml:space="preserve">an </w:t>
                            </w:r>
                            <w:r w:rsidR="004E0275" w:rsidRPr="00CD39E3">
                              <w:rPr>
                                <w:rFonts w:ascii="Abadi" w:hAnsi="Abadi"/>
                                <w:b w:val="0"/>
                                <w:bCs w:val="0"/>
                                <w:color w:val="595959" w:themeColor="text1" w:themeTint="A6"/>
                                <w:sz w:val="24"/>
                                <w:szCs w:val="24"/>
                              </w:rPr>
                              <w:t>Executable Window</w:t>
                            </w:r>
                            <w:r w:rsidRPr="00CD39E3">
                              <w:rPr>
                                <w:rFonts w:ascii="Abadi" w:hAnsi="Abadi"/>
                                <w:b w:val="0"/>
                                <w:bCs w:val="0"/>
                                <w:color w:val="595959" w:themeColor="text1" w:themeTint="A6"/>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53CF0" id="_x0000_s1040" type="#_x0000_t202" style="position:absolute;margin-left:92.65pt;margin-top:3.2pt;width:110.55pt;height:82.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" filled="f" stroked="f">
                <v:textbox>
                  <w:txbxContent>
                    <w:p w14:paraId="0418C598" w14:textId="66FABD04" w:rsidR="009C4FF2" w:rsidRPr="00CD39E3" w:rsidRDefault="009C4FF2" w:rsidP="009C4FF2">
                      <w:pPr>
                        <w:pStyle w:val="ListParagraph"/>
                        <w:numPr>
                          <w:ilvl w:val="0"/>
                          <w:numId w:val="35"/>
                        </w:numPr>
                        <w:jc w:val="left"/>
                        <w:rPr>
                          <w:rFonts w:ascii="Abadi" w:hAnsi="Abadi"/>
                          <w:b w:val="0"/>
                          <w:bCs w:val="0"/>
                          <w:color w:val="595959" w:themeColor="text1" w:themeTint="A6"/>
                          <w:sz w:val="24"/>
                          <w:szCs w:val="24"/>
                        </w:rPr>
                      </w:pPr>
                      <w:r w:rsidRPr="00CD39E3">
                        <w:rPr>
                          <w:rFonts w:ascii="Abadi" w:hAnsi="Abadi"/>
                          <w:b w:val="0"/>
                          <w:bCs w:val="0"/>
                          <w:color w:val="595959" w:themeColor="text1" w:themeTint="A6"/>
                          <w:sz w:val="24"/>
                          <w:szCs w:val="24"/>
                        </w:rPr>
                        <w:t>Open the program from this icon (</w:t>
                      </w:r>
                      <w:r w:rsidR="004E0275" w:rsidRPr="00CD39E3">
                        <w:rPr>
                          <w:rFonts w:ascii="Abadi" w:hAnsi="Abadi"/>
                          <w:b w:val="0"/>
                          <w:bCs w:val="0"/>
                          <w:color w:val="595959" w:themeColor="text1" w:themeTint="A6"/>
                          <w:sz w:val="24"/>
                          <w:szCs w:val="24"/>
                        </w:rPr>
                        <w:t xml:space="preserve">an </w:t>
                      </w:r>
                      <w:r w:rsidR="004E0275" w:rsidRPr="00CD39E3">
                        <w:rPr>
                          <w:rFonts w:ascii="Abadi" w:hAnsi="Abadi"/>
                          <w:b w:val="0"/>
                          <w:bCs w:val="0"/>
                          <w:color w:val="595959" w:themeColor="text1" w:themeTint="A6"/>
                          <w:sz w:val="24"/>
                          <w:szCs w:val="24"/>
                        </w:rPr>
                        <w:t>Executable Window</w:t>
                      </w:r>
                      <w:r w:rsidRPr="00CD39E3">
                        <w:rPr>
                          <w:rFonts w:ascii="Abadi" w:hAnsi="Abadi"/>
                          <w:b w:val="0"/>
                          <w:bCs w:val="0"/>
                          <w:color w:val="595959" w:themeColor="text1" w:themeTint="A6"/>
                          <w:sz w:val="24"/>
                          <w:szCs w:val="24"/>
                        </w:rPr>
                        <w:t>)</w:t>
                      </w:r>
                    </w:p>
                  </w:txbxContent>
                </v:textbox>
                <w10:wrap type="square"/>
              </v:shape>
            </w:pict>
          </mc:Fallback>
        </mc:AlternateContent>
      </w:r>
    </w:p>
    <w:p w14:paraId="27287905" w14:textId="223D1BA6" w:rsidR="00367705" w:rsidRPr="00367705" w:rsidRDefault="00367705" w:rsidP="00367705">
      <w:pPr>
        <w:ind w:left="180"/>
        <w:rPr>
          <w:rFonts w:ascii="Abadi" w:hAnsi="Abadi"/>
          <w:color w:val="595959" w:themeColor="text1" w:themeTint="A6"/>
        </w:rPr>
      </w:pPr>
    </w:p>
    <w:p w14:paraId="7E8D5097" w14:textId="286A107C" w:rsidR="00367705" w:rsidRPr="00367705" w:rsidRDefault="00367705" w:rsidP="00367705">
      <w:pPr>
        <w:rPr>
          <w:rFonts w:ascii="Abadi" w:hAnsi="Abadi"/>
          <w:color w:val="595959" w:themeColor="text1" w:themeTint="A6"/>
        </w:rPr>
      </w:pPr>
    </w:p>
    <w:p w14:paraId="65072D95" w14:textId="7C1E445B" w:rsidR="0035367B" w:rsidRPr="00367705" w:rsidRDefault="0035367B" w:rsidP="0035367B">
      <w:pPr>
        <w:pStyle w:val="ListParagraph"/>
        <w:numPr>
          <w:ilvl w:val="0"/>
          <w:numId w:val="0"/>
        </w:numPr>
        <w:ind w:left="720"/>
        <w:rPr>
          <w:rFonts w:ascii="Abadi" w:hAnsi="Abadi"/>
          <w:b w:val="0"/>
          <w:bCs w:val="0"/>
          <w:color w:val="595959" w:themeColor="text1" w:themeTint="A6"/>
        </w:rPr>
      </w:pPr>
      <w:r w:rsidRPr="00367705">
        <w:rPr>
          <w:rFonts w:ascii="Abadi" w:hAnsi="Abadi"/>
          <w:b w:val="0"/>
          <w:bCs w:val="0"/>
          <w:color w:val="595959" w:themeColor="text1" w:themeTint="A6"/>
        </w:rPr>
        <w:t xml:space="preserve"> </w:t>
      </w:r>
    </w:p>
    <w:p w14:paraId="3F1FFA21" w14:textId="0710675A" w:rsidR="0035367B" w:rsidRPr="0035367B" w:rsidRDefault="0035367B" w:rsidP="0035367B"/>
    <w:p w14:paraId="331F5157" w14:textId="36F249C3" w:rsidR="003312ED" w:rsidRPr="00CD39E3" w:rsidRDefault="003312ED" w:rsidP="003C3C36">
      <w:pPr>
        <w:rPr>
          <w:rFonts w:ascii="Abadi" w:hAnsi="Abadi"/>
          <w:b/>
          <w:bCs/>
          <w:sz w:val="28"/>
          <w:szCs w:val="28"/>
        </w:rPr>
      </w:pPr>
    </w:p>
    <w:p w14:paraId="1C2DBB67" w14:textId="1CCB04BD" w:rsidR="00CD39E3" w:rsidRDefault="00F1508D" w:rsidP="003C3C36">
      <w:pPr>
        <w:rPr>
          <w:rFonts w:ascii="Abadi" w:hAnsi="Abadi"/>
          <w:noProof/>
          <w:sz w:val="28"/>
          <w:szCs w:val="28"/>
        </w:rPr>
      </w:pPr>
      <w:r>
        <w:rPr>
          <w:rFonts w:ascii="Abadi" w:hAnsi="Abadi"/>
          <w:noProof/>
          <w:sz w:val="28"/>
          <w:szCs w:val="28"/>
        </w:rPr>
        <w:drawing>
          <wp:anchor distT="0" distB="0" distL="114300" distR="114300" simplePos="0" relativeHeight="251693056" behindDoc="0" locked="0" layoutInCell="1" allowOverlap="1" wp14:anchorId="6037B72A" wp14:editId="177D42D5">
            <wp:simplePos x="0" y="0"/>
            <wp:positionH relativeFrom="column">
              <wp:posOffset>3309564</wp:posOffset>
            </wp:positionH>
            <wp:positionV relativeFrom="paragraph">
              <wp:posOffset>117641</wp:posOffset>
            </wp:positionV>
            <wp:extent cx="2023745" cy="2744857"/>
            <wp:effectExtent l="38100" t="38100" r="90805" b="93980"/>
            <wp:wrapNone/>
            <wp:docPr id="9511162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16294" name="Picture 951116294"/>
                    <pic:cNvPicPr/>
                  </pic:nvPicPr>
                  <pic:blipFill rotWithShape="1">
                    <a:blip r:embed="rId21" cstate="print">
                      <a:extLst>
                        <a:ext uri="{28A0092B-C50C-407E-A947-70E740481C1C}">
                          <a14:useLocalDpi xmlns:a14="http://schemas.microsoft.com/office/drawing/2010/main" val="0"/>
                        </a:ext>
                      </a:extLst>
                    </a:blip>
                    <a:srcRect l="1435" t="933" r="2668" b="2091"/>
                    <a:stretch/>
                  </pic:blipFill>
                  <pic:spPr bwMode="auto">
                    <a:xfrm>
                      <a:off x="0" y="0"/>
                      <a:ext cx="2023745" cy="27448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4FF2">
        <w:rPr>
          <w:rFonts w:ascii="Abadi" w:hAnsi="Abadi"/>
          <w:noProof/>
          <w:color w:val="595959" w:themeColor="text1" w:themeTint="A6"/>
        </w:rPr>
        <mc:AlternateContent>
          <mc:Choice Requires="wps">
            <w:drawing>
              <wp:anchor distT="45720" distB="45720" distL="114300" distR="114300" simplePos="0" relativeHeight="251692032" behindDoc="0" locked="0" layoutInCell="1" allowOverlap="1" wp14:anchorId="7655FC8B" wp14:editId="7392B07B">
                <wp:simplePos x="0" y="0"/>
                <wp:positionH relativeFrom="column">
                  <wp:posOffset>1776095</wp:posOffset>
                </wp:positionH>
                <wp:positionV relativeFrom="paragraph">
                  <wp:posOffset>170996</wp:posOffset>
                </wp:positionV>
                <wp:extent cx="1077595" cy="1051560"/>
                <wp:effectExtent l="0" t="0" r="0" b="0"/>
                <wp:wrapSquare wrapText="bothSides"/>
                <wp:docPr id="1273157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051560"/>
                        </a:xfrm>
                        <a:prstGeom prst="rect">
                          <a:avLst/>
                        </a:prstGeom>
                        <a:noFill/>
                        <a:ln w="9525">
                          <a:noFill/>
                          <a:miter lim="800000"/>
                          <a:headEnd/>
                          <a:tailEnd/>
                        </a:ln>
                      </wps:spPr>
                      <wps:txbx>
                        <w:txbxContent>
                          <w:p w14:paraId="31432F55" w14:textId="37346340" w:rsidR="00CD39E3" w:rsidRPr="00CD39E3" w:rsidRDefault="00F1508D" w:rsidP="00CD39E3">
                            <w:pPr>
                              <w:pStyle w:val="ListParagraph"/>
                              <w:numPr>
                                <w:ilvl w:val="0"/>
                                <w:numId w:val="35"/>
                              </w:numPr>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Choose the photo that you want to encode.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FC8B" id="_x0000_s1041" type="#_x0000_t202" style="position:absolute;margin-left:139.85pt;margin-top:13.45pt;width:84.85pt;height:82.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" filled="f" stroked="f">
                <v:textbox>
                  <w:txbxContent>
                    <w:p w14:paraId="31432F55" w14:textId="37346340" w:rsidR="00CD39E3" w:rsidRPr="00CD39E3" w:rsidRDefault="00F1508D" w:rsidP="00CD39E3">
                      <w:pPr>
                        <w:pStyle w:val="ListParagraph"/>
                        <w:numPr>
                          <w:ilvl w:val="0"/>
                          <w:numId w:val="35"/>
                        </w:numPr>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Choose the photo that you want to encode.</w:t>
                      </w:r>
                    </w:p>
                  </w:txbxContent>
                </v:textbox>
                <w10:wrap type="square"/>
              </v:shape>
            </w:pict>
          </mc:Fallback>
        </mc:AlternateContent>
      </w:r>
      <w:r w:rsidR="00CD39E3">
        <w:rPr>
          <w:rFonts w:ascii="Abadi" w:hAnsi="Abadi"/>
          <w:noProof/>
          <w:color w:val="595959" w:themeColor="text1" w:themeTint="A6"/>
        </w:rPr>
        <mc:AlternateContent>
          <mc:Choice Requires="wps">
            <w:drawing>
              <wp:anchor distT="0" distB="0" distL="114300" distR="114300" simplePos="0" relativeHeight="251689984" behindDoc="0" locked="0" layoutInCell="1" allowOverlap="1" wp14:anchorId="60BEF3D8" wp14:editId="19E233CB">
                <wp:simplePos x="0" y="0"/>
                <wp:positionH relativeFrom="column">
                  <wp:posOffset>874304</wp:posOffset>
                </wp:positionH>
                <wp:positionV relativeFrom="paragraph">
                  <wp:posOffset>185783</wp:posOffset>
                </wp:positionV>
                <wp:extent cx="562247" cy="627561"/>
                <wp:effectExtent l="19050" t="19050" r="28575" b="20320"/>
                <wp:wrapNone/>
                <wp:docPr id="10063232" name="Rectangle 13"/>
                <wp:cNvGraphicFramePr/>
                <a:graphic xmlns:a="http://schemas.openxmlformats.org/drawingml/2006/main">
                  <a:graphicData uri="http://schemas.microsoft.com/office/word/2010/wordprocessingShape">
                    <wps:wsp>
                      <wps:cNvSpPr/>
                      <wps:spPr>
                        <a:xfrm>
                          <a:off x="0" y="0"/>
                          <a:ext cx="562247" cy="627561"/>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386F2" id="Rectangle 13" o:spid="_x0000_s1026" style="position:absolute;margin-left:68.85pt;margin-top:14.65pt;width:44.25pt;height:4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" filled="f" strokecolor="#c00000" strokeweight="2.25pt"/>
            </w:pict>
          </mc:Fallback>
        </mc:AlternateContent>
      </w:r>
      <w:r w:rsidR="00CD39E3">
        <w:rPr>
          <w:rFonts w:ascii="Abadi" w:hAnsi="Abadi"/>
          <w:noProof/>
          <w:sz w:val="28"/>
          <w:szCs w:val="28"/>
        </w:rPr>
        <w:drawing>
          <wp:anchor distT="0" distB="0" distL="114300" distR="114300" simplePos="0" relativeHeight="251687936" behindDoc="0" locked="0" layoutInCell="1" allowOverlap="1" wp14:anchorId="40DCF131" wp14:editId="000905D8">
            <wp:simplePos x="0" y="0"/>
            <wp:positionH relativeFrom="column">
              <wp:posOffset>-104594</wp:posOffset>
            </wp:positionH>
            <wp:positionV relativeFrom="paragraph">
              <wp:posOffset>121557</wp:posOffset>
            </wp:positionV>
            <wp:extent cx="1926590" cy="1217295"/>
            <wp:effectExtent l="0" t="0" r="0" b="1905"/>
            <wp:wrapNone/>
            <wp:docPr id="15883360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36097" name="Picture 1588336097"/>
                    <pic:cNvPicPr/>
                  </pic:nvPicPr>
                  <pic:blipFill rotWithShape="1">
                    <a:blip r:embed="rId22" cstate="print">
                      <a:extLst>
                        <a:ext uri="{28A0092B-C50C-407E-A947-70E740481C1C}">
                          <a14:useLocalDpi xmlns:a14="http://schemas.microsoft.com/office/drawing/2010/main" val="0"/>
                        </a:ext>
                      </a:extLst>
                    </a:blip>
                    <a:srcRect r="29905"/>
                    <a:stretch/>
                  </pic:blipFill>
                  <pic:spPr bwMode="auto">
                    <a:xfrm>
                      <a:off x="0" y="0"/>
                      <a:ext cx="1926590" cy="121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C1107F" w14:textId="15949295" w:rsidR="00325CF4" w:rsidRDefault="00F1508D" w:rsidP="003C3C36">
      <w:pPr>
        <w:rPr>
          <w:rFonts w:ascii="Abadi" w:hAnsi="Abadi"/>
          <w:sz w:val="28"/>
          <w:szCs w:val="28"/>
        </w:rPr>
      </w:pPr>
      <w:r w:rsidRPr="009C4FF2">
        <w:rPr>
          <w:rFonts w:ascii="Abadi" w:hAnsi="Abadi"/>
          <w:noProof/>
          <w:color w:val="595959" w:themeColor="text1" w:themeTint="A6"/>
        </w:rPr>
        <mc:AlternateContent>
          <mc:Choice Requires="wps">
            <w:drawing>
              <wp:anchor distT="45720" distB="45720" distL="114300" distR="114300" simplePos="0" relativeHeight="251695104" behindDoc="0" locked="0" layoutInCell="1" allowOverlap="1" wp14:anchorId="41086343" wp14:editId="0D289368">
                <wp:simplePos x="0" y="0"/>
                <wp:positionH relativeFrom="column">
                  <wp:posOffset>5313183</wp:posOffset>
                </wp:positionH>
                <wp:positionV relativeFrom="paragraph">
                  <wp:posOffset>286385</wp:posOffset>
                </wp:positionV>
                <wp:extent cx="1274445" cy="1639570"/>
                <wp:effectExtent l="0" t="0" r="0" b="0"/>
                <wp:wrapSquare wrapText="bothSides"/>
                <wp:docPr id="916166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639570"/>
                        </a:xfrm>
                        <a:prstGeom prst="rect">
                          <a:avLst/>
                        </a:prstGeom>
                        <a:noFill/>
                        <a:ln w="9525">
                          <a:noFill/>
                          <a:miter lim="800000"/>
                          <a:headEnd/>
                          <a:tailEnd/>
                        </a:ln>
                      </wps:spPr>
                      <wps:txbx>
                        <w:txbxContent>
                          <w:p w14:paraId="66D16C39" w14:textId="02097966" w:rsidR="00F1508D" w:rsidRDefault="00F1508D" w:rsidP="00F1508D">
                            <w:pPr>
                              <w:pStyle w:val="ListParagraph"/>
                              <w:numPr>
                                <w:ilvl w:val="0"/>
                                <w:numId w:val="35"/>
                              </w:numPr>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 xml:space="preserve">After loading the image </w:t>
                            </w:r>
                          </w:p>
                          <w:p w14:paraId="7C2ACC8D" w14:textId="65835510" w:rsidR="00F1508D" w:rsidRPr="00CD39E3" w:rsidRDefault="00F1508D" w:rsidP="00F1508D">
                            <w:pPr>
                              <w:pStyle w:val="ListParagraph"/>
                              <w:numPr>
                                <w:ilvl w:val="0"/>
                                <w:numId w:val="0"/>
                              </w:numPr>
                              <w:ind w:left="360"/>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 xml:space="preserve">Press process image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86343" id="_x0000_s1042" type="#_x0000_t202" style="position:absolute;margin-left:418.35pt;margin-top:22.55pt;width:100.35pt;height:129.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" filled="f" stroked="f">
                <v:textbox>
                  <w:txbxContent>
                    <w:p w14:paraId="66D16C39" w14:textId="02097966" w:rsidR="00F1508D" w:rsidRDefault="00F1508D" w:rsidP="00F1508D">
                      <w:pPr>
                        <w:pStyle w:val="ListParagraph"/>
                        <w:numPr>
                          <w:ilvl w:val="0"/>
                          <w:numId w:val="35"/>
                        </w:numPr>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 xml:space="preserve">After loading the image </w:t>
                      </w:r>
                    </w:p>
                    <w:p w14:paraId="7C2ACC8D" w14:textId="65835510" w:rsidR="00F1508D" w:rsidRPr="00CD39E3" w:rsidRDefault="00F1508D" w:rsidP="00F1508D">
                      <w:pPr>
                        <w:pStyle w:val="ListParagraph"/>
                        <w:numPr>
                          <w:ilvl w:val="0"/>
                          <w:numId w:val="0"/>
                        </w:numPr>
                        <w:ind w:left="360"/>
                        <w:jc w:val="left"/>
                        <w:rPr>
                          <w:rFonts w:ascii="Abadi" w:hAnsi="Abadi"/>
                          <w:b w:val="0"/>
                          <w:bCs w:val="0"/>
                          <w:color w:val="595959" w:themeColor="text1" w:themeTint="A6"/>
                          <w:sz w:val="24"/>
                          <w:szCs w:val="24"/>
                        </w:rPr>
                      </w:pPr>
                      <w:r>
                        <w:rPr>
                          <w:rFonts w:ascii="Abadi" w:hAnsi="Abadi"/>
                          <w:b w:val="0"/>
                          <w:bCs w:val="0"/>
                          <w:color w:val="595959" w:themeColor="text1" w:themeTint="A6"/>
                          <w:sz w:val="24"/>
                          <w:szCs w:val="24"/>
                        </w:rPr>
                        <w:t xml:space="preserve">Press process image </w:t>
                      </w:r>
                    </w:p>
                  </w:txbxContent>
                </v:textbox>
                <w10:wrap type="square"/>
              </v:shape>
            </w:pict>
          </mc:Fallback>
        </mc:AlternateContent>
      </w:r>
    </w:p>
    <w:p w14:paraId="5AF47C9B" w14:textId="12B4829A" w:rsidR="00325CF4" w:rsidRDefault="00325CF4" w:rsidP="003C3C36">
      <w:pPr>
        <w:rPr>
          <w:rFonts w:ascii="Abadi" w:hAnsi="Abadi"/>
          <w:sz w:val="28"/>
          <w:szCs w:val="28"/>
        </w:rPr>
      </w:pPr>
    </w:p>
    <w:p w14:paraId="3F11AA34" w14:textId="14B83B39" w:rsidR="00325CF4" w:rsidRDefault="005518EA" w:rsidP="003C3C36">
      <w:pPr>
        <w:rPr>
          <w:rFonts w:ascii="Abadi" w:hAnsi="Abadi"/>
          <w:sz w:val="28"/>
          <w:szCs w:val="28"/>
        </w:rPr>
      </w:pPr>
      <w:r>
        <w:rPr>
          <w:rFonts w:ascii="Abadi" w:hAnsi="Abadi"/>
          <w:noProof/>
          <w:color w:val="595959" w:themeColor="text1" w:themeTint="A6"/>
        </w:rPr>
        <mc:AlternateContent>
          <mc:Choice Requires="wps">
            <w:drawing>
              <wp:anchor distT="0" distB="0" distL="114300" distR="114300" simplePos="0" relativeHeight="251698176" behindDoc="0" locked="0" layoutInCell="1" allowOverlap="1" wp14:anchorId="19530C08" wp14:editId="5A076B98">
                <wp:simplePos x="0" y="0"/>
                <wp:positionH relativeFrom="column">
                  <wp:posOffset>4880113</wp:posOffset>
                </wp:positionH>
                <wp:positionV relativeFrom="paragraph">
                  <wp:posOffset>73439</wp:posOffset>
                </wp:positionV>
                <wp:extent cx="653884" cy="109331"/>
                <wp:effectExtent l="38100" t="0" r="13335" b="81280"/>
                <wp:wrapNone/>
                <wp:docPr id="1727322870" name="Straight Arrow Connector 21"/>
                <wp:cNvGraphicFramePr/>
                <a:graphic xmlns:a="http://schemas.openxmlformats.org/drawingml/2006/main">
                  <a:graphicData uri="http://schemas.microsoft.com/office/word/2010/wordprocessingShape">
                    <wps:wsp>
                      <wps:cNvCnPr/>
                      <wps:spPr>
                        <a:xfrm flipH="1">
                          <a:off x="0" y="0"/>
                          <a:ext cx="653884" cy="10933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3B9C" id="Straight Arrow Connector 21" o:spid="_x0000_s1026" type="#_x0000_t32" style="position:absolute;margin-left:384.25pt;margin-top:5.8pt;width:51.5pt;height:8.6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" strokecolor="#c00000" strokeweight=".5pt">
                <v:stroke endarrow="block" joinstyle="miter"/>
              </v:shape>
            </w:pict>
          </mc:Fallback>
        </mc:AlternateContent>
      </w:r>
      <w:r>
        <w:rPr>
          <w:rFonts w:ascii="Abadi" w:hAnsi="Abadi"/>
          <w:noProof/>
          <w:color w:val="595959" w:themeColor="text1" w:themeTint="A6"/>
        </w:rPr>
        <mc:AlternateContent>
          <mc:Choice Requires="wps">
            <w:drawing>
              <wp:anchor distT="0" distB="0" distL="114300" distR="114300" simplePos="0" relativeHeight="251697152" behindDoc="0" locked="0" layoutInCell="1" allowOverlap="1" wp14:anchorId="6AE171AF" wp14:editId="17F8A35F">
                <wp:simplePos x="0" y="0"/>
                <wp:positionH relativeFrom="column">
                  <wp:posOffset>3835179</wp:posOffset>
                </wp:positionH>
                <wp:positionV relativeFrom="paragraph">
                  <wp:posOffset>36830</wp:posOffset>
                </wp:positionV>
                <wp:extent cx="1005709" cy="319909"/>
                <wp:effectExtent l="19050" t="19050" r="23495" b="23495"/>
                <wp:wrapNone/>
                <wp:docPr id="1361960537" name="Rectangle 13"/>
                <wp:cNvGraphicFramePr/>
                <a:graphic xmlns:a="http://schemas.openxmlformats.org/drawingml/2006/main">
                  <a:graphicData uri="http://schemas.microsoft.com/office/word/2010/wordprocessingShape">
                    <wps:wsp>
                      <wps:cNvSpPr/>
                      <wps:spPr>
                        <a:xfrm>
                          <a:off x="0" y="0"/>
                          <a:ext cx="1005709" cy="31990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F8A9" id="Rectangle 13" o:spid="_x0000_s1026" style="position:absolute;margin-left:302pt;margin-top:2.9pt;width:79.2pt;height:2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" filled="f" strokecolor="#c00000" strokeweight="2.25pt"/>
            </w:pict>
          </mc:Fallback>
        </mc:AlternateContent>
      </w:r>
    </w:p>
    <w:p w14:paraId="64F4018A" w14:textId="0D8D59A7" w:rsidR="00325CF4" w:rsidRDefault="00325CF4" w:rsidP="003C3C36">
      <w:pPr>
        <w:rPr>
          <w:rFonts w:ascii="Abadi" w:hAnsi="Abadi"/>
          <w:sz w:val="28"/>
          <w:szCs w:val="28"/>
        </w:rPr>
      </w:pPr>
    </w:p>
    <w:p w14:paraId="18D5A975" w14:textId="7160A8DE" w:rsidR="00325CF4" w:rsidRDefault="005518EA" w:rsidP="003C3C36">
      <w:pPr>
        <w:rPr>
          <w:rFonts w:ascii="Abadi" w:hAnsi="Abadi"/>
          <w:sz w:val="28"/>
          <w:szCs w:val="28"/>
        </w:rPr>
      </w:pPr>
      <w:r>
        <w:rPr>
          <w:rFonts w:ascii="Abadi" w:hAnsi="Abadi"/>
          <w:noProof/>
          <w:sz w:val="28"/>
          <w:szCs w:val="28"/>
        </w:rPr>
        <w:drawing>
          <wp:anchor distT="0" distB="0" distL="114300" distR="114300" simplePos="0" relativeHeight="251699200" behindDoc="0" locked="0" layoutInCell="1" allowOverlap="1" wp14:anchorId="131A0738" wp14:editId="1202F8BE">
            <wp:simplePos x="0" y="0"/>
            <wp:positionH relativeFrom="column">
              <wp:posOffset>-98204</wp:posOffset>
            </wp:positionH>
            <wp:positionV relativeFrom="paragraph">
              <wp:posOffset>44781</wp:posOffset>
            </wp:positionV>
            <wp:extent cx="2029239" cy="2893695"/>
            <wp:effectExtent l="38100" t="38100" r="104775" b="97155"/>
            <wp:wrapNone/>
            <wp:docPr id="17443673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67383" name="Picture 17443673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9239" cy="28936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91CF056" w14:textId="046569B1" w:rsidR="00325CF4" w:rsidRDefault="005518EA" w:rsidP="003C3C36">
      <w:pPr>
        <w:rPr>
          <w:rFonts w:ascii="Abadi" w:hAnsi="Abadi"/>
          <w:sz w:val="28"/>
          <w:szCs w:val="28"/>
        </w:rPr>
      </w:pPr>
      <w:r w:rsidRPr="009C4FF2">
        <w:rPr>
          <w:rFonts w:ascii="Abadi" w:hAnsi="Abadi"/>
          <w:noProof/>
          <w:color w:val="595959" w:themeColor="text1" w:themeTint="A6"/>
        </w:rPr>
        <mc:AlternateContent>
          <mc:Choice Requires="wps">
            <w:drawing>
              <wp:anchor distT="45720" distB="45720" distL="114300" distR="114300" simplePos="0" relativeHeight="251701248" behindDoc="0" locked="0" layoutInCell="1" allowOverlap="1" wp14:anchorId="2A4D4B0F" wp14:editId="7654EF52">
                <wp:simplePos x="0" y="0"/>
                <wp:positionH relativeFrom="column">
                  <wp:posOffset>1649343</wp:posOffset>
                </wp:positionH>
                <wp:positionV relativeFrom="paragraph">
                  <wp:posOffset>8559</wp:posOffset>
                </wp:positionV>
                <wp:extent cx="1560195" cy="2066925"/>
                <wp:effectExtent l="0" t="0" r="0" b="0"/>
                <wp:wrapSquare wrapText="bothSides"/>
                <wp:docPr id="1760513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195" cy="2066925"/>
                        </a:xfrm>
                        <a:prstGeom prst="rect">
                          <a:avLst/>
                        </a:prstGeom>
                        <a:noFill/>
                        <a:ln w="9525">
                          <a:noFill/>
                          <a:miter lim="800000"/>
                          <a:headEnd/>
                          <a:tailEnd/>
                        </a:ln>
                      </wps:spPr>
                      <wps:txbx>
                        <w:txbxContent>
                          <w:p w14:paraId="0ADAA891" w14:textId="41DE5C98" w:rsidR="00F1508D" w:rsidRPr="00F1508D" w:rsidRDefault="00F1508D" w:rsidP="00F1508D">
                            <w:pPr>
                              <w:ind w:left="720" w:hanging="360"/>
                              <w:rPr>
                                <w:rFonts w:ascii="Abadi" w:hAnsi="Abadi"/>
                                <w:color w:val="595959" w:themeColor="text1" w:themeTint="A6"/>
                                <w:sz w:val="24"/>
                                <w:szCs w:val="24"/>
                              </w:rPr>
                            </w:pPr>
                            <w:r>
                              <w:rPr>
                                <w:rFonts w:ascii="Abadi" w:hAnsi="Abadi"/>
                                <w:color w:val="595959" w:themeColor="text1" w:themeTint="A6"/>
                                <w:sz w:val="24"/>
                                <w:szCs w:val="24"/>
                              </w:rPr>
                              <w:t>5. you will see the encrypted image, to decode it change the operation to decoding and press upload image again.</w:t>
                            </w:r>
                            <w:r w:rsidRPr="00F1508D">
                              <w:rPr>
                                <w:rFonts w:ascii="Abadi" w:hAnsi="Abadi"/>
                                <w:color w:val="595959" w:themeColor="text1" w:themeTint="A6"/>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D4B0F" id="_x0000_s1043" type="#_x0000_t202" style="position:absolute;margin-left:129.85pt;margin-top:.65pt;width:122.85pt;height:162.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" filled="f" stroked="f">
                <v:textbox>
                  <w:txbxContent>
                    <w:p w14:paraId="0ADAA891" w14:textId="41DE5C98" w:rsidR="00F1508D" w:rsidRPr="00F1508D" w:rsidRDefault="00F1508D" w:rsidP="00F1508D">
                      <w:pPr>
                        <w:ind w:left="720" w:hanging="360"/>
                        <w:rPr>
                          <w:rFonts w:ascii="Abadi" w:hAnsi="Abadi"/>
                          <w:color w:val="595959" w:themeColor="text1" w:themeTint="A6"/>
                          <w:sz w:val="24"/>
                          <w:szCs w:val="24"/>
                        </w:rPr>
                      </w:pPr>
                      <w:r>
                        <w:rPr>
                          <w:rFonts w:ascii="Abadi" w:hAnsi="Abadi"/>
                          <w:color w:val="595959" w:themeColor="text1" w:themeTint="A6"/>
                          <w:sz w:val="24"/>
                          <w:szCs w:val="24"/>
                        </w:rPr>
                        <w:t>5. you will see the encrypted image, to decode it change the operation to decoding and press upload image again.</w:t>
                      </w:r>
                      <w:r w:rsidRPr="00F1508D">
                        <w:rPr>
                          <w:rFonts w:ascii="Abadi" w:hAnsi="Abadi"/>
                          <w:color w:val="595959" w:themeColor="text1" w:themeTint="A6"/>
                          <w:sz w:val="24"/>
                          <w:szCs w:val="24"/>
                        </w:rPr>
                        <w:t xml:space="preserve"> </w:t>
                      </w:r>
                    </w:p>
                  </w:txbxContent>
                </v:textbox>
                <w10:wrap type="square"/>
              </v:shape>
            </w:pict>
          </mc:Fallback>
        </mc:AlternateContent>
      </w:r>
      <w:r>
        <w:rPr>
          <w:rFonts w:ascii="Abadi" w:hAnsi="Abadi"/>
          <w:noProof/>
          <w:color w:val="595959" w:themeColor="text1" w:themeTint="A6"/>
        </w:rPr>
        <mc:AlternateContent>
          <mc:Choice Requires="wps">
            <w:drawing>
              <wp:anchor distT="0" distB="0" distL="114300" distR="114300" simplePos="0" relativeHeight="251705344" behindDoc="0" locked="0" layoutInCell="1" allowOverlap="1" wp14:anchorId="04F9AD46" wp14:editId="1DE4CD9C">
                <wp:simplePos x="0" y="0"/>
                <wp:positionH relativeFrom="column">
                  <wp:posOffset>615343</wp:posOffset>
                </wp:positionH>
                <wp:positionV relativeFrom="paragraph">
                  <wp:posOffset>355076</wp:posOffset>
                </wp:positionV>
                <wp:extent cx="696181" cy="169794"/>
                <wp:effectExtent l="19050" t="19050" r="27940" b="20955"/>
                <wp:wrapNone/>
                <wp:docPr id="1129963763" name="Rectangle 13"/>
                <wp:cNvGraphicFramePr/>
                <a:graphic xmlns:a="http://schemas.openxmlformats.org/drawingml/2006/main">
                  <a:graphicData uri="http://schemas.microsoft.com/office/word/2010/wordprocessingShape">
                    <wps:wsp>
                      <wps:cNvSpPr/>
                      <wps:spPr>
                        <a:xfrm>
                          <a:off x="0" y="0"/>
                          <a:ext cx="696181" cy="16979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5AEC" id="Rectangle 13" o:spid="_x0000_s1026" style="position:absolute;margin-left:48.45pt;margin-top:27.95pt;width:54.8pt;height:13.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" filled="f" strokecolor="#c00000" strokeweight="2.25pt"/>
            </w:pict>
          </mc:Fallback>
        </mc:AlternateContent>
      </w:r>
    </w:p>
    <w:p w14:paraId="1849685C" w14:textId="7FB3E9B2" w:rsidR="00325CF4" w:rsidRDefault="005518EA" w:rsidP="003C3C36">
      <w:pPr>
        <w:rPr>
          <w:rFonts w:ascii="Abadi" w:hAnsi="Abadi"/>
          <w:sz w:val="28"/>
          <w:szCs w:val="28"/>
        </w:rPr>
      </w:pPr>
      <w:r>
        <w:rPr>
          <w:rFonts w:ascii="Abadi" w:hAnsi="Abadi"/>
          <w:noProof/>
          <w:color w:val="595959" w:themeColor="text1" w:themeTint="A6"/>
        </w:rPr>
        <mc:AlternateContent>
          <mc:Choice Requires="wps">
            <w:drawing>
              <wp:anchor distT="0" distB="0" distL="114300" distR="114300" simplePos="0" relativeHeight="251703296" behindDoc="0" locked="0" layoutInCell="1" allowOverlap="1" wp14:anchorId="747848B1" wp14:editId="4BA874E9">
                <wp:simplePos x="0" y="0"/>
                <wp:positionH relativeFrom="column">
                  <wp:posOffset>604962</wp:posOffset>
                </wp:positionH>
                <wp:positionV relativeFrom="paragraph">
                  <wp:posOffset>168854</wp:posOffset>
                </wp:positionV>
                <wp:extent cx="706507" cy="149915"/>
                <wp:effectExtent l="19050" t="19050" r="17780" b="21590"/>
                <wp:wrapNone/>
                <wp:docPr id="1789696953" name="Rectangle 13"/>
                <wp:cNvGraphicFramePr/>
                <a:graphic xmlns:a="http://schemas.openxmlformats.org/drawingml/2006/main">
                  <a:graphicData uri="http://schemas.microsoft.com/office/word/2010/wordprocessingShape">
                    <wps:wsp>
                      <wps:cNvSpPr/>
                      <wps:spPr>
                        <a:xfrm>
                          <a:off x="0" y="0"/>
                          <a:ext cx="706507" cy="14991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14A24" id="Rectangle 13" o:spid="_x0000_s1026" style="position:absolute;margin-left:47.65pt;margin-top:13.3pt;width:55.65pt;height:1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" filled="f" strokecolor="#c00000" strokeweight="2.25pt"/>
            </w:pict>
          </mc:Fallback>
        </mc:AlternateContent>
      </w:r>
    </w:p>
    <w:p w14:paraId="3D72FF4C" w14:textId="0FCEC487" w:rsidR="00325CF4" w:rsidRDefault="00325CF4" w:rsidP="003C3C36">
      <w:pPr>
        <w:rPr>
          <w:rFonts w:ascii="Abadi" w:hAnsi="Abadi"/>
          <w:sz w:val="28"/>
          <w:szCs w:val="28"/>
        </w:rPr>
      </w:pPr>
    </w:p>
    <w:p w14:paraId="70D840D8" w14:textId="4F7212FF" w:rsidR="00325CF4" w:rsidRDefault="005518EA" w:rsidP="003C3C36">
      <w:pPr>
        <w:rPr>
          <w:rFonts w:ascii="Abadi" w:hAnsi="Abadi"/>
          <w:sz w:val="28"/>
          <w:szCs w:val="28"/>
        </w:rPr>
      </w:pPr>
      <w:r w:rsidRPr="009C4FF2">
        <w:rPr>
          <w:rFonts w:ascii="Abadi" w:hAnsi="Abadi"/>
          <w:noProof/>
          <w:color w:val="595959" w:themeColor="text1" w:themeTint="A6"/>
        </w:rPr>
        <mc:AlternateContent>
          <mc:Choice Requires="wps">
            <w:drawing>
              <wp:anchor distT="45720" distB="45720" distL="114300" distR="114300" simplePos="0" relativeHeight="251710464" behindDoc="0" locked="0" layoutInCell="1" allowOverlap="1" wp14:anchorId="544C5BF6" wp14:editId="27610A69">
                <wp:simplePos x="0" y="0"/>
                <wp:positionH relativeFrom="page">
                  <wp:align>right</wp:align>
                </wp:positionH>
                <wp:positionV relativeFrom="paragraph">
                  <wp:posOffset>13335</wp:posOffset>
                </wp:positionV>
                <wp:extent cx="1669415" cy="1927860"/>
                <wp:effectExtent l="0" t="0" r="0" b="0"/>
                <wp:wrapSquare wrapText="bothSides"/>
                <wp:docPr id="1643713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927860"/>
                        </a:xfrm>
                        <a:prstGeom prst="rect">
                          <a:avLst/>
                        </a:prstGeom>
                        <a:noFill/>
                        <a:ln w="9525">
                          <a:noFill/>
                          <a:miter lim="800000"/>
                          <a:headEnd/>
                          <a:tailEnd/>
                        </a:ln>
                      </wps:spPr>
                      <wps:txbx>
                        <w:txbxContent>
                          <w:p w14:paraId="2A4E2DEC" w14:textId="7AB8F744" w:rsidR="005518EA" w:rsidRPr="005518EA" w:rsidRDefault="005518EA" w:rsidP="005518EA">
                            <w:pPr>
                              <w:ind w:left="720" w:hanging="360"/>
                              <w:rPr>
                                <w:rFonts w:ascii="Abadi" w:hAnsi="Abadi"/>
                                <w:color w:val="595959" w:themeColor="text1" w:themeTint="A6"/>
                                <w:sz w:val="24"/>
                                <w:szCs w:val="24"/>
                              </w:rPr>
                            </w:pPr>
                            <w:r>
                              <w:rPr>
                                <w:rFonts w:ascii="Abadi" w:hAnsi="Abadi"/>
                                <w:color w:val="595959" w:themeColor="text1" w:themeTint="A6"/>
                                <w:sz w:val="24"/>
                                <w:szCs w:val="24"/>
                              </w:rPr>
                              <w:t xml:space="preserve">6. you will find your original photo encrypted too, so choose it again </w:t>
                            </w:r>
                            <w:r w:rsidRPr="005518EA">
                              <w:rPr>
                                <w:rFonts w:ascii="Abadi" w:hAnsi="Abadi"/>
                                <w:color w:val="595959" w:themeColor="text1" w:themeTint="A6"/>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C5BF6" id="_x0000_s1044" type="#_x0000_t202" style="position:absolute;margin-left:80.25pt;margin-top:1.05pt;width:131.45pt;height:151.8pt;z-index:2517104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" filled="f" stroked="f">
                <v:textbox>
                  <w:txbxContent>
                    <w:p w14:paraId="2A4E2DEC" w14:textId="7AB8F744" w:rsidR="005518EA" w:rsidRPr="005518EA" w:rsidRDefault="005518EA" w:rsidP="005518EA">
                      <w:pPr>
                        <w:ind w:left="720" w:hanging="360"/>
                        <w:rPr>
                          <w:rFonts w:ascii="Abadi" w:hAnsi="Abadi"/>
                          <w:color w:val="595959" w:themeColor="text1" w:themeTint="A6"/>
                          <w:sz w:val="24"/>
                          <w:szCs w:val="24"/>
                        </w:rPr>
                      </w:pPr>
                      <w:r>
                        <w:rPr>
                          <w:rFonts w:ascii="Abadi" w:hAnsi="Abadi"/>
                          <w:color w:val="595959" w:themeColor="text1" w:themeTint="A6"/>
                          <w:sz w:val="24"/>
                          <w:szCs w:val="24"/>
                        </w:rPr>
                        <w:t xml:space="preserve">6. you will find your original photo encrypted too, so choose it again </w:t>
                      </w:r>
                      <w:r w:rsidRPr="005518EA">
                        <w:rPr>
                          <w:rFonts w:ascii="Abadi" w:hAnsi="Abadi"/>
                          <w:color w:val="595959" w:themeColor="text1" w:themeTint="A6"/>
                          <w:sz w:val="24"/>
                          <w:szCs w:val="24"/>
                        </w:rPr>
                        <w:t xml:space="preserve"> </w:t>
                      </w:r>
                    </w:p>
                  </w:txbxContent>
                </v:textbox>
                <w10:wrap type="square" anchorx="page"/>
              </v:shape>
            </w:pict>
          </mc:Fallback>
        </mc:AlternateContent>
      </w:r>
      <w:r>
        <w:rPr>
          <w:rFonts w:ascii="Abadi" w:hAnsi="Abadi"/>
          <w:noProof/>
          <w:color w:val="595959" w:themeColor="text1" w:themeTint="A6"/>
        </w:rPr>
        <mc:AlternateContent>
          <mc:Choice Requires="wps">
            <w:drawing>
              <wp:anchor distT="0" distB="0" distL="114300" distR="114300" simplePos="0" relativeHeight="251708416" behindDoc="0" locked="0" layoutInCell="1" allowOverlap="1" wp14:anchorId="1C763EA6" wp14:editId="5D797359">
                <wp:simplePos x="0" y="0"/>
                <wp:positionH relativeFrom="column">
                  <wp:posOffset>4401875</wp:posOffset>
                </wp:positionH>
                <wp:positionV relativeFrom="paragraph">
                  <wp:posOffset>152179</wp:posOffset>
                </wp:positionV>
                <wp:extent cx="606811" cy="587237"/>
                <wp:effectExtent l="19050" t="19050" r="22225" b="22860"/>
                <wp:wrapNone/>
                <wp:docPr id="208651730" name="Rectangle 13"/>
                <wp:cNvGraphicFramePr/>
                <a:graphic xmlns:a="http://schemas.openxmlformats.org/drawingml/2006/main">
                  <a:graphicData uri="http://schemas.microsoft.com/office/word/2010/wordprocessingShape">
                    <wps:wsp>
                      <wps:cNvSpPr/>
                      <wps:spPr>
                        <a:xfrm>
                          <a:off x="0" y="0"/>
                          <a:ext cx="606811" cy="58723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ADAC1" id="Rectangle 13" o:spid="_x0000_s1026" style="position:absolute;margin-left:346.6pt;margin-top:12pt;width:47.8pt;height:4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" filled="f" strokecolor="#c00000" strokeweight="2.25pt"/>
            </w:pict>
          </mc:Fallback>
        </mc:AlternateContent>
      </w:r>
      <w:r>
        <w:rPr>
          <w:rFonts w:ascii="Abadi" w:hAnsi="Abadi"/>
          <w:noProof/>
          <w:sz w:val="28"/>
          <w:szCs w:val="28"/>
        </w:rPr>
        <w:drawing>
          <wp:anchor distT="0" distB="0" distL="114300" distR="114300" simplePos="0" relativeHeight="251706368" behindDoc="0" locked="0" layoutInCell="1" allowOverlap="1" wp14:anchorId="599AC13F" wp14:editId="74E88683">
            <wp:simplePos x="0" y="0"/>
            <wp:positionH relativeFrom="column">
              <wp:posOffset>3309316</wp:posOffset>
            </wp:positionH>
            <wp:positionV relativeFrom="paragraph">
              <wp:posOffset>13942</wp:posOffset>
            </wp:positionV>
            <wp:extent cx="2092329" cy="1381539"/>
            <wp:effectExtent l="0" t="0" r="3175" b="9525"/>
            <wp:wrapNone/>
            <wp:docPr id="8722681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8135" name="Picture 872268135"/>
                    <pic:cNvPicPr/>
                  </pic:nvPicPr>
                  <pic:blipFill rotWithShape="1">
                    <a:blip r:embed="rId24" cstate="print">
                      <a:extLst>
                        <a:ext uri="{28A0092B-C50C-407E-A947-70E740481C1C}">
                          <a14:useLocalDpi xmlns:a14="http://schemas.microsoft.com/office/drawing/2010/main" val="0"/>
                        </a:ext>
                      </a:extLst>
                    </a:blip>
                    <a:srcRect r="32442"/>
                    <a:stretch/>
                  </pic:blipFill>
                  <pic:spPr bwMode="auto">
                    <a:xfrm>
                      <a:off x="0" y="0"/>
                      <a:ext cx="2092329" cy="13815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57782" w14:textId="195BC7AB" w:rsidR="00325CF4" w:rsidRDefault="00325CF4" w:rsidP="003C3C36">
      <w:pPr>
        <w:rPr>
          <w:rFonts w:ascii="Abadi" w:hAnsi="Abadi"/>
          <w:sz w:val="28"/>
          <w:szCs w:val="28"/>
        </w:rPr>
      </w:pPr>
    </w:p>
    <w:p w14:paraId="23DD6965" w14:textId="1CA8AB08" w:rsidR="00325CF4" w:rsidRDefault="00325CF4" w:rsidP="003C3C36">
      <w:pPr>
        <w:rPr>
          <w:rFonts w:ascii="Abadi" w:hAnsi="Abadi"/>
          <w:sz w:val="28"/>
          <w:szCs w:val="28"/>
        </w:rPr>
      </w:pPr>
    </w:p>
    <w:p w14:paraId="1152789E" w14:textId="129B0960" w:rsidR="00325CF4" w:rsidRDefault="00325CF4" w:rsidP="003C3C36">
      <w:pPr>
        <w:rPr>
          <w:rFonts w:ascii="Abadi" w:hAnsi="Abadi"/>
          <w:sz w:val="28"/>
          <w:szCs w:val="28"/>
        </w:rPr>
      </w:pPr>
    </w:p>
    <w:p w14:paraId="6270843D" w14:textId="659DD938" w:rsidR="00325CF4" w:rsidRDefault="00325CF4" w:rsidP="003C3C36">
      <w:pPr>
        <w:rPr>
          <w:rFonts w:ascii="Abadi" w:hAnsi="Abadi"/>
          <w:sz w:val="28"/>
          <w:szCs w:val="28"/>
        </w:rPr>
      </w:pPr>
    </w:p>
    <w:p w14:paraId="11F92897" w14:textId="1C9D522B" w:rsidR="00325CF4" w:rsidRDefault="00325CF4" w:rsidP="003C3C36">
      <w:pPr>
        <w:rPr>
          <w:rFonts w:ascii="Abadi" w:hAnsi="Abadi"/>
          <w:sz w:val="28"/>
          <w:szCs w:val="28"/>
        </w:rPr>
      </w:pPr>
    </w:p>
    <w:p w14:paraId="1FC2B5B2" w14:textId="1FA50DF4" w:rsidR="00325CF4" w:rsidRDefault="00325CF4" w:rsidP="003C3C36">
      <w:pPr>
        <w:rPr>
          <w:rFonts w:ascii="Abadi" w:hAnsi="Abadi"/>
          <w:sz w:val="28"/>
          <w:szCs w:val="28"/>
        </w:rPr>
      </w:pPr>
    </w:p>
    <w:p w14:paraId="6972D808" w14:textId="3BC08998" w:rsidR="00325CF4" w:rsidRDefault="00AB36A4" w:rsidP="00325CF4">
      <w:pPr>
        <w:rPr>
          <w:rFonts w:ascii="Abadi" w:hAnsi="Abadi"/>
          <w:sz w:val="28"/>
          <w:szCs w:val="28"/>
        </w:rPr>
      </w:pPr>
      <w:r>
        <w:rPr>
          <w:rFonts w:ascii="Abadi" w:hAnsi="Abadi"/>
          <w:noProof/>
          <w:sz w:val="28"/>
          <w:szCs w:val="28"/>
        </w:rPr>
        <w:lastRenderedPageBreak/>
        <w:drawing>
          <wp:anchor distT="0" distB="0" distL="114300" distR="114300" simplePos="0" relativeHeight="251716608" behindDoc="0" locked="0" layoutInCell="1" allowOverlap="1" wp14:anchorId="4D9EDED8" wp14:editId="77C9794D">
            <wp:simplePos x="0" y="0"/>
            <wp:positionH relativeFrom="column">
              <wp:posOffset>3191041</wp:posOffset>
            </wp:positionH>
            <wp:positionV relativeFrom="paragraph">
              <wp:posOffset>-96200</wp:posOffset>
            </wp:positionV>
            <wp:extent cx="1967567" cy="2673626"/>
            <wp:effectExtent l="38100" t="38100" r="90170" b="88900"/>
            <wp:wrapNone/>
            <wp:docPr id="12941118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1829" name="Picture 12941118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7567" cy="2673626"/>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Abadi" w:hAnsi="Abadi"/>
          <w:noProof/>
          <w:sz w:val="28"/>
          <w:szCs w:val="28"/>
        </w:rPr>
        <w:drawing>
          <wp:anchor distT="0" distB="0" distL="114300" distR="114300" simplePos="0" relativeHeight="251711488" behindDoc="0" locked="0" layoutInCell="1" allowOverlap="1" wp14:anchorId="76084894" wp14:editId="773B622D">
            <wp:simplePos x="0" y="0"/>
            <wp:positionH relativeFrom="margin">
              <wp:posOffset>-209550</wp:posOffset>
            </wp:positionH>
            <wp:positionV relativeFrom="paragraph">
              <wp:posOffset>-40916</wp:posOffset>
            </wp:positionV>
            <wp:extent cx="1979543" cy="2615565"/>
            <wp:effectExtent l="38100" t="38100" r="97155" b="89535"/>
            <wp:wrapNone/>
            <wp:docPr id="17495035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3531" name="Picture 1749503531"/>
                    <pic:cNvPicPr/>
                  </pic:nvPicPr>
                  <pic:blipFill rotWithShape="1">
                    <a:blip r:embed="rId26" cstate="print">
                      <a:extLst>
                        <a:ext uri="{28A0092B-C50C-407E-A947-70E740481C1C}">
                          <a14:useLocalDpi xmlns:a14="http://schemas.microsoft.com/office/drawing/2010/main" val="0"/>
                        </a:ext>
                      </a:extLst>
                    </a:blip>
                    <a:srcRect t="1168" b="1251"/>
                    <a:stretch/>
                  </pic:blipFill>
                  <pic:spPr bwMode="auto">
                    <a:xfrm>
                      <a:off x="0" y="0"/>
                      <a:ext cx="1979543" cy="2615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4FF2">
        <w:rPr>
          <w:rFonts w:ascii="Abadi" w:hAnsi="Abadi"/>
          <w:noProof/>
          <w:color w:val="595959" w:themeColor="text1" w:themeTint="A6"/>
        </w:rPr>
        <mc:AlternateContent>
          <mc:Choice Requires="wps">
            <w:drawing>
              <wp:anchor distT="45720" distB="45720" distL="114300" distR="114300" simplePos="0" relativeHeight="251713536" behindDoc="0" locked="0" layoutInCell="1" allowOverlap="1" wp14:anchorId="26103312" wp14:editId="237C1DE5">
                <wp:simplePos x="0" y="0"/>
                <wp:positionH relativeFrom="page">
                  <wp:posOffset>2444529</wp:posOffset>
                </wp:positionH>
                <wp:positionV relativeFrom="paragraph">
                  <wp:posOffset>0</wp:posOffset>
                </wp:positionV>
                <wp:extent cx="1619885" cy="2444750"/>
                <wp:effectExtent l="0" t="0" r="0" b="0"/>
                <wp:wrapSquare wrapText="bothSides"/>
                <wp:docPr id="910869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2444750"/>
                        </a:xfrm>
                        <a:prstGeom prst="rect">
                          <a:avLst/>
                        </a:prstGeom>
                        <a:noFill/>
                        <a:ln w="9525">
                          <a:noFill/>
                          <a:miter lim="800000"/>
                          <a:headEnd/>
                          <a:tailEnd/>
                        </a:ln>
                      </wps:spPr>
                      <wps:txbx>
                        <w:txbxContent>
                          <w:p w14:paraId="4C327750" w14:textId="6B30FFB3" w:rsidR="000D2E70" w:rsidRPr="005518EA" w:rsidRDefault="000D2E70" w:rsidP="000D2E70">
                            <w:pPr>
                              <w:ind w:left="720" w:hanging="360"/>
                              <w:rPr>
                                <w:rFonts w:ascii="Abadi" w:hAnsi="Abadi"/>
                                <w:color w:val="595959" w:themeColor="text1" w:themeTint="A6"/>
                                <w:sz w:val="24"/>
                                <w:szCs w:val="24"/>
                              </w:rPr>
                            </w:pPr>
                            <w:r>
                              <w:rPr>
                                <w:rFonts w:ascii="Abadi" w:hAnsi="Abadi"/>
                                <w:color w:val="595959" w:themeColor="text1" w:themeTint="A6"/>
                                <w:sz w:val="24"/>
                                <w:szCs w:val="24"/>
                              </w:rPr>
                              <w:t>7</w:t>
                            </w:r>
                            <w:r>
                              <w:rPr>
                                <w:rFonts w:ascii="Abadi" w:hAnsi="Abadi"/>
                                <w:color w:val="595959" w:themeColor="text1" w:themeTint="A6"/>
                                <w:sz w:val="24"/>
                                <w:szCs w:val="24"/>
                              </w:rPr>
                              <w:t xml:space="preserve">. </w:t>
                            </w:r>
                            <w:r>
                              <w:rPr>
                                <w:rFonts w:ascii="Abadi" w:hAnsi="Abadi"/>
                                <w:color w:val="595959" w:themeColor="text1" w:themeTint="A6"/>
                                <w:sz w:val="24"/>
                                <w:szCs w:val="24"/>
                              </w:rPr>
                              <w:t>after uploading the encrypted photo</w:t>
                            </w:r>
                            <w:r w:rsidR="00AB36A4">
                              <w:rPr>
                                <w:rFonts w:ascii="Abadi" w:hAnsi="Abadi"/>
                                <w:color w:val="595959" w:themeColor="text1" w:themeTint="A6"/>
                                <w:sz w:val="24"/>
                                <w:szCs w:val="24"/>
                              </w:rPr>
                              <w:t xml:space="preserve"> enter the same key that you entered before then</w:t>
                            </w:r>
                            <w:r>
                              <w:rPr>
                                <w:rFonts w:ascii="Abadi" w:hAnsi="Abadi"/>
                                <w:color w:val="595959" w:themeColor="text1" w:themeTint="A6"/>
                                <w:sz w:val="24"/>
                                <w:szCs w:val="24"/>
                              </w:rPr>
                              <w:t xml:space="preserve"> press again process image button to start the decoding process</w:t>
                            </w:r>
                            <w:r>
                              <w:rPr>
                                <w:rFonts w:ascii="Abadi" w:hAnsi="Abadi"/>
                                <w:color w:val="595959" w:themeColor="text1" w:themeTint="A6"/>
                                <w:sz w:val="24"/>
                                <w:szCs w:val="24"/>
                              </w:rPr>
                              <w:t xml:space="preserve"> </w:t>
                            </w:r>
                            <w:r w:rsidRPr="005518EA">
                              <w:rPr>
                                <w:rFonts w:ascii="Abadi" w:hAnsi="Abadi"/>
                                <w:color w:val="595959" w:themeColor="text1" w:themeTint="A6"/>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03312" id="_x0000_s1045" type="#_x0000_t202" style="position:absolute;margin-left:192.5pt;margin-top:0;width:127.55pt;height:192.5pt;z-index:251713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" filled="f" stroked="f">
                <v:textbox>
                  <w:txbxContent>
                    <w:p w14:paraId="4C327750" w14:textId="6B30FFB3" w:rsidR="000D2E70" w:rsidRPr="005518EA" w:rsidRDefault="000D2E70" w:rsidP="000D2E70">
                      <w:pPr>
                        <w:ind w:left="720" w:hanging="360"/>
                        <w:rPr>
                          <w:rFonts w:ascii="Abadi" w:hAnsi="Abadi"/>
                          <w:color w:val="595959" w:themeColor="text1" w:themeTint="A6"/>
                          <w:sz w:val="24"/>
                          <w:szCs w:val="24"/>
                        </w:rPr>
                      </w:pPr>
                      <w:r>
                        <w:rPr>
                          <w:rFonts w:ascii="Abadi" w:hAnsi="Abadi"/>
                          <w:color w:val="595959" w:themeColor="text1" w:themeTint="A6"/>
                          <w:sz w:val="24"/>
                          <w:szCs w:val="24"/>
                        </w:rPr>
                        <w:t>7</w:t>
                      </w:r>
                      <w:r>
                        <w:rPr>
                          <w:rFonts w:ascii="Abadi" w:hAnsi="Abadi"/>
                          <w:color w:val="595959" w:themeColor="text1" w:themeTint="A6"/>
                          <w:sz w:val="24"/>
                          <w:szCs w:val="24"/>
                        </w:rPr>
                        <w:t xml:space="preserve">. </w:t>
                      </w:r>
                      <w:r>
                        <w:rPr>
                          <w:rFonts w:ascii="Abadi" w:hAnsi="Abadi"/>
                          <w:color w:val="595959" w:themeColor="text1" w:themeTint="A6"/>
                          <w:sz w:val="24"/>
                          <w:szCs w:val="24"/>
                        </w:rPr>
                        <w:t>after uploading the encrypted photo</w:t>
                      </w:r>
                      <w:r w:rsidR="00AB36A4">
                        <w:rPr>
                          <w:rFonts w:ascii="Abadi" w:hAnsi="Abadi"/>
                          <w:color w:val="595959" w:themeColor="text1" w:themeTint="A6"/>
                          <w:sz w:val="24"/>
                          <w:szCs w:val="24"/>
                        </w:rPr>
                        <w:t xml:space="preserve"> enter the same key that you entered before then</w:t>
                      </w:r>
                      <w:r>
                        <w:rPr>
                          <w:rFonts w:ascii="Abadi" w:hAnsi="Abadi"/>
                          <w:color w:val="595959" w:themeColor="text1" w:themeTint="A6"/>
                          <w:sz w:val="24"/>
                          <w:szCs w:val="24"/>
                        </w:rPr>
                        <w:t xml:space="preserve"> press again process image button to start the decoding process</w:t>
                      </w:r>
                      <w:r>
                        <w:rPr>
                          <w:rFonts w:ascii="Abadi" w:hAnsi="Abadi"/>
                          <w:color w:val="595959" w:themeColor="text1" w:themeTint="A6"/>
                          <w:sz w:val="24"/>
                          <w:szCs w:val="24"/>
                        </w:rPr>
                        <w:t xml:space="preserve"> </w:t>
                      </w:r>
                      <w:r w:rsidRPr="005518EA">
                        <w:rPr>
                          <w:rFonts w:ascii="Abadi" w:hAnsi="Abadi"/>
                          <w:color w:val="595959" w:themeColor="text1" w:themeTint="A6"/>
                          <w:sz w:val="24"/>
                          <w:szCs w:val="24"/>
                        </w:rPr>
                        <w:t xml:space="preserve"> </w:t>
                      </w:r>
                    </w:p>
                  </w:txbxContent>
                </v:textbox>
                <w10:wrap type="square" anchorx="page"/>
              </v:shape>
            </w:pict>
          </mc:Fallback>
        </mc:AlternateContent>
      </w:r>
      <w:r w:rsidR="000D2E70" w:rsidRPr="009C4FF2">
        <w:rPr>
          <w:rFonts w:ascii="Abadi" w:hAnsi="Abadi"/>
          <w:noProof/>
          <w:color w:val="595959" w:themeColor="text1" w:themeTint="A6"/>
        </w:rPr>
        <mc:AlternateContent>
          <mc:Choice Requires="wps">
            <w:drawing>
              <wp:anchor distT="45720" distB="45720" distL="114300" distR="114300" simplePos="0" relativeHeight="251718656" behindDoc="0" locked="0" layoutInCell="1" allowOverlap="1" wp14:anchorId="66FE3A21" wp14:editId="7FCDA6A9">
                <wp:simplePos x="0" y="0"/>
                <wp:positionH relativeFrom="page">
                  <wp:posOffset>5903843</wp:posOffset>
                </wp:positionH>
                <wp:positionV relativeFrom="paragraph">
                  <wp:posOffset>9553</wp:posOffset>
                </wp:positionV>
                <wp:extent cx="1619885" cy="2166620"/>
                <wp:effectExtent l="0" t="0" r="0" b="5080"/>
                <wp:wrapNone/>
                <wp:docPr id="52166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2166620"/>
                        </a:xfrm>
                        <a:prstGeom prst="rect">
                          <a:avLst/>
                        </a:prstGeom>
                        <a:noFill/>
                        <a:ln w="9525">
                          <a:noFill/>
                          <a:miter lim="800000"/>
                          <a:headEnd/>
                          <a:tailEnd/>
                        </a:ln>
                      </wps:spPr>
                      <wps:txbx>
                        <w:txbxContent>
                          <w:p w14:paraId="000BD572" w14:textId="766214AD" w:rsidR="000D2E70" w:rsidRPr="005518EA" w:rsidRDefault="000D2E70" w:rsidP="000D2E70">
                            <w:pPr>
                              <w:ind w:left="720" w:hanging="360"/>
                              <w:rPr>
                                <w:rFonts w:ascii="Abadi" w:hAnsi="Abadi"/>
                                <w:color w:val="595959" w:themeColor="text1" w:themeTint="A6"/>
                                <w:sz w:val="24"/>
                                <w:szCs w:val="24"/>
                              </w:rPr>
                            </w:pPr>
                            <w:r>
                              <w:rPr>
                                <w:rFonts w:ascii="Abadi" w:hAnsi="Abadi"/>
                                <w:color w:val="595959" w:themeColor="text1" w:themeTint="A6"/>
                                <w:sz w:val="24"/>
                                <w:szCs w:val="24"/>
                              </w:rPr>
                              <w:t>8</w:t>
                            </w:r>
                            <w:r>
                              <w:rPr>
                                <w:rFonts w:ascii="Abadi" w:hAnsi="Abadi"/>
                                <w:color w:val="595959" w:themeColor="text1" w:themeTint="A6"/>
                                <w:sz w:val="24"/>
                                <w:szCs w:val="24"/>
                              </w:rPr>
                              <w:t xml:space="preserve">. </w:t>
                            </w:r>
                            <w:r w:rsidR="00AB36A4">
                              <w:rPr>
                                <w:rFonts w:ascii="Abadi" w:hAnsi="Abadi"/>
                                <w:color w:val="595959" w:themeColor="text1" w:themeTint="A6"/>
                                <w:sz w:val="24"/>
                                <w:szCs w:val="24"/>
                              </w:rPr>
                              <w:t xml:space="preserve">finally, your image is decrypted and come back to its original state </w:t>
                            </w:r>
                            <w:r w:rsidRPr="005518EA">
                              <w:rPr>
                                <w:rFonts w:ascii="Abadi" w:hAnsi="Abadi"/>
                                <w:color w:val="595959" w:themeColor="text1" w:themeTint="A6"/>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E3A21" id="_x0000_s1046" type="#_x0000_t202" style="position:absolute;margin-left:464.85pt;margin-top:.75pt;width:127.55pt;height:170.6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" filled="f" stroked="f">
                <v:textbox>
                  <w:txbxContent>
                    <w:p w14:paraId="000BD572" w14:textId="766214AD" w:rsidR="000D2E70" w:rsidRPr="005518EA" w:rsidRDefault="000D2E70" w:rsidP="000D2E70">
                      <w:pPr>
                        <w:ind w:left="720" w:hanging="360"/>
                        <w:rPr>
                          <w:rFonts w:ascii="Abadi" w:hAnsi="Abadi"/>
                          <w:color w:val="595959" w:themeColor="text1" w:themeTint="A6"/>
                          <w:sz w:val="24"/>
                          <w:szCs w:val="24"/>
                        </w:rPr>
                      </w:pPr>
                      <w:r>
                        <w:rPr>
                          <w:rFonts w:ascii="Abadi" w:hAnsi="Abadi"/>
                          <w:color w:val="595959" w:themeColor="text1" w:themeTint="A6"/>
                          <w:sz w:val="24"/>
                          <w:szCs w:val="24"/>
                        </w:rPr>
                        <w:t>8</w:t>
                      </w:r>
                      <w:r>
                        <w:rPr>
                          <w:rFonts w:ascii="Abadi" w:hAnsi="Abadi"/>
                          <w:color w:val="595959" w:themeColor="text1" w:themeTint="A6"/>
                          <w:sz w:val="24"/>
                          <w:szCs w:val="24"/>
                        </w:rPr>
                        <w:t xml:space="preserve">. </w:t>
                      </w:r>
                      <w:r w:rsidR="00AB36A4">
                        <w:rPr>
                          <w:rFonts w:ascii="Abadi" w:hAnsi="Abadi"/>
                          <w:color w:val="595959" w:themeColor="text1" w:themeTint="A6"/>
                          <w:sz w:val="24"/>
                          <w:szCs w:val="24"/>
                        </w:rPr>
                        <w:t xml:space="preserve">finally, your image is decrypted and come back to its original state </w:t>
                      </w:r>
                      <w:r w:rsidRPr="005518EA">
                        <w:rPr>
                          <w:rFonts w:ascii="Abadi" w:hAnsi="Abadi"/>
                          <w:color w:val="595959" w:themeColor="text1" w:themeTint="A6"/>
                          <w:sz w:val="24"/>
                          <w:szCs w:val="24"/>
                        </w:rPr>
                        <w:t xml:space="preserve"> </w:t>
                      </w:r>
                    </w:p>
                  </w:txbxContent>
                </v:textbox>
                <w10:wrap anchorx="page"/>
              </v:shape>
            </w:pict>
          </mc:Fallback>
        </mc:AlternateContent>
      </w:r>
    </w:p>
    <w:p w14:paraId="43A3D21C" w14:textId="69B402DE" w:rsidR="000D2E70" w:rsidRDefault="000D2E70" w:rsidP="00325CF4">
      <w:pPr>
        <w:rPr>
          <w:rFonts w:ascii="Abadi" w:hAnsi="Abadi"/>
          <w:sz w:val="28"/>
          <w:szCs w:val="28"/>
        </w:rPr>
      </w:pPr>
      <w:r>
        <w:rPr>
          <w:rFonts w:ascii="Abadi" w:hAnsi="Abadi"/>
          <w:noProof/>
          <w:color w:val="595959" w:themeColor="text1" w:themeTint="A6"/>
        </w:rPr>
        <mc:AlternateContent>
          <mc:Choice Requires="wps">
            <w:drawing>
              <wp:anchor distT="0" distB="0" distL="114300" distR="114300" simplePos="0" relativeHeight="251715584" behindDoc="0" locked="0" layoutInCell="1" allowOverlap="1" wp14:anchorId="72C01624" wp14:editId="0C5F6866">
                <wp:simplePos x="0" y="0"/>
                <wp:positionH relativeFrom="column">
                  <wp:posOffset>356235</wp:posOffset>
                </wp:positionH>
                <wp:positionV relativeFrom="paragraph">
                  <wp:posOffset>358278</wp:posOffset>
                </wp:positionV>
                <wp:extent cx="776081" cy="229428"/>
                <wp:effectExtent l="19050" t="19050" r="24130" b="18415"/>
                <wp:wrapNone/>
                <wp:docPr id="2102726185" name="Rectangle 13"/>
                <wp:cNvGraphicFramePr/>
                <a:graphic xmlns:a="http://schemas.openxmlformats.org/drawingml/2006/main">
                  <a:graphicData uri="http://schemas.microsoft.com/office/word/2010/wordprocessingShape">
                    <wps:wsp>
                      <wps:cNvSpPr/>
                      <wps:spPr>
                        <a:xfrm>
                          <a:off x="0" y="0"/>
                          <a:ext cx="776081" cy="22942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A4C58" id="Rectangle 13" o:spid="_x0000_s1026" style="position:absolute;margin-left:28.05pt;margin-top:28.2pt;width:61.1pt;height:18.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" filled="f" strokecolor="#c00000" strokeweight="2.25pt"/>
            </w:pict>
          </mc:Fallback>
        </mc:AlternateContent>
      </w:r>
    </w:p>
    <w:p w14:paraId="3403DF03" w14:textId="77777777" w:rsidR="000D2E70" w:rsidRDefault="000D2E70" w:rsidP="00325CF4">
      <w:pPr>
        <w:rPr>
          <w:rFonts w:ascii="Abadi" w:hAnsi="Abadi"/>
          <w:sz w:val="28"/>
          <w:szCs w:val="28"/>
        </w:rPr>
      </w:pPr>
    </w:p>
    <w:p w14:paraId="7B423768" w14:textId="5AC64327" w:rsidR="000D2E70" w:rsidRDefault="000D2E70" w:rsidP="00325CF4">
      <w:pPr>
        <w:rPr>
          <w:rFonts w:ascii="Abadi" w:hAnsi="Abadi"/>
          <w:sz w:val="28"/>
          <w:szCs w:val="28"/>
        </w:rPr>
      </w:pPr>
    </w:p>
    <w:p w14:paraId="6481AE58" w14:textId="525B1857" w:rsidR="000D2E70" w:rsidRDefault="000D2E70" w:rsidP="00325CF4">
      <w:pPr>
        <w:rPr>
          <w:rFonts w:ascii="Abadi" w:hAnsi="Abadi"/>
          <w:sz w:val="28"/>
          <w:szCs w:val="28"/>
        </w:rPr>
      </w:pPr>
    </w:p>
    <w:p w14:paraId="4E356C38" w14:textId="4E1F3AC3" w:rsidR="000D2E70" w:rsidRDefault="000D2E70" w:rsidP="00325CF4">
      <w:pPr>
        <w:rPr>
          <w:rFonts w:ascii="Abadi" w:hAnsi="Abadi"/>
          <w:sz w:val="28"/>
          <w:szCs w:val="28"/>
        </w:rPr>
      </w:pPr>
    </w:p>
    <w:p w14:paraId="0611CA39" w14:textId="40936AB5" w:rsidR="000D2E70" w:rsidRDefault="000D2E70" w:rsidP="00325CF4">
      <w:pPr>
        <w:rPr>
          <w:rFonts w:ascii="Abadi" w:hAnsi="Abadi"/>
          <w:sz w:val="28"/>
          <w:szCs w:val="28"/>
        </w:rPr>
      </w:pPr>
    </w:p>
    <w:p w14:paraId="1953FE29" w14:textId="1273DF03" w:rsidR="000D2E70" w:rsidRDefault="000D2E70" w:rsidP="00325CF4">
      <w:pPr>
        <w:rPr>
          <w:rFonts w:ascii="Abadi" w:hAnsi="Abadi"/>
          <w:sz w:val="28"/>
          <w:szCs w:val="28"/>
        </w:rPr>
      </w:pPr>
    </w:p>
    <w:p w14:paraId="248BB749" w14:textId="70E2F946" w:rsidR="000D2E70" w:rsidRDefault="000D2E70" w:rsidP="00325CF4">
      <w:pPr>
        <w:rPr>
          <w:rFonts w:ascii="Abadi" w:hAnsi="Abadi"/>
          <w:sz w:val="28"/>
          <w:szCs w:val="28"/>
        </w:rPr>
      </w:pPr>
    </w:p>
    <w:p w14:paraId="1ACBC87E" w14:textId="51F2A934" w:rsidR="00285895" w:rsidRPr="006B0BFB" w:rsidRDefault="00325CF4" w:rsidP="00A475C3">
      <w:pPr>
        <w:pStyle w:val="HEEED1"/>
        <w:rPr>
          <w:sz w:val="36"/>
          <w:szCs w:val="22"/>
        </w:rPr>
      </w:pPr>
      <w:bookmarkStart w:id="49" w:name="_Toc153026877"/>
      <w:bookmarkStart w:id="50" w:name="_Toc153027151"/>
      <w:r w:rsidRPr="006B0BFB">
        <w:rPr>
          <w:sz w:val="36"/>
          <w:szCs w:val="22"/>
        </w:rPr>
        <w:t>concloution:</w:t>
      </w:r>
      <w:bookmarkEnd w:id="49"/>
      <w:bookmarkEnd w:id="50"/>
      <w:r w:rsidR="00285895" w:rsidRPr="006B0BFB">
        <w:rPr>
          <w:sz w:val="36"/>
          <w:szCs w:val="22"/>
        </w:rPr>
        <w:t xml:space="preserve">  </w:t>
      </w:r>
    </w:p>
    <w:p w14:paraId="192C2703" w14:textId="7DA61BC7" w:rsidR="00285895" w:rsidRPr="000B5586" w:rsidRDefault="00285895" w:rsidP="00285895">
      <w:pPr>
        <w:ind w:left="54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In conclusion, th</w:t>
      </w:r>
      <w:r w:rsidRPr="000B5586">
        <w:rPr>
          <w:rFonts w:ascii="Abadi" w:hAnsi="Abadi"/>
          <w:color w:val="595959" w:themeColor="text1" w:themeTint="A6"/>
          <w:kern w:val="2"/>
          <w:sz w:val="32"/>
          <w:szCs w:val="32"/>
          <w:lang w:eastAsia="en-US"/>
          <w14:ligatures w14:val="standardContextual"/>
        </w:rPr>
        <w:t>is</w:t>
      </w:r>
      <w:r w:rsidRPr="000B5586">
        <w:rPr>
          <w:rFonts w:ascii="Abadi" w:hAnsi="Abadi"/>
          <w:color w:val="595959" w:themeColor="text1" w:themeTint="A6"/>
          <w:kern w:val="2"/>
          <w:sz w:val="32"/>
          <w:szCs w:val="32"/>
          <w:lang w:eastAsia="en-US"/>
          <w14:ligatures w14:val="standardContextual"/>
        </w:rPr>
        <w:t xml:space="preserve"> program offers a practical solution to the growing demand for secure image processing tools. In a digital landscape dominated by the exchange of visual information, the ability to encode and decode images securely is of paramount importance. This program, with its user-friendly interface and robust cryptographic mechanisms, provides a valuable tool for individuals and professionals alike.</w:t>
      </w:r>
    </w:p>
    <w:p w14:paraId="14586E4D" w14:textId="1BCE3892" w:rsidR="00325CF4" w:rsidRPr="000B5586" w:rsidRDefault="00285895" w:rsidP="00285895">
      <w:pPr>
        <w:ind w:left="540"/>
        <w:rPr>
          <w:rFonts w:ascii="Abadi" w:hAnsi="Abadi"/>
          <w:color w:val="595959" w:themeColor="text1" w:themeTint="A6"/>
          <w:kern w:val="2"/>
          <w:sz w:val="32"/>
          <w:szCs w:val="32"/>
          <w:lang w:eastAsia="en-US"/>
          <w14:ligatures w14:val="standardContextual"/>
        </w:rPr>
      </w:pPr>
      <w:r w:rsidRPr="000B5586">
        <w:rPr>
          <w:rFonts w:ascii="Abadi" w:hAnsi="Abadi"/>
          <w:color w:val="595959" w:themeColor="text1" w:themeTint="A6"/>
          <w:kern w:val="2"/>
          <w:sz w:val="32"/>
          <w:szCs w:val="32"/>
          <w:lang w:eastAsia="en-US"/>
          <w14:ligatures w14:val="standardContextual"/>
        </w:rPr>
        <w:t xml:space="preserve">Simply, </w:t>
      </w:r>
      <w:r w:rsidR="00394B50" w:rsidRPr="000B5586">
        <w:rPr>
          <w:rFonts w:ascii="Abadi" w:hAnsi="Abadi"/>
          <w:color w:val="595959" w:themeColor="text1" w:themeTint="A6"/>
          <w:kern w:val="2"/>
          <w:sz w:val="32"/>
          <w:szCs w:val="32"/>
          <w:lang w:eastAsia="en-US"/>
          <w14:ligatures w14:val="standardContextual"/>
        </w:rPr>
        <w:t>it</w:t>
      </w:r>
      <w:r w:rsidRPr="000B5586">
        <w:rPr>
          <w:rFonts w:ascii="Abadi" w:hAnsi="Abadi"/>
          <w:color w:val="595959" w:themeColor="text1" w:themeTint="A6"/>
          <w:kern w:val="2"/>
          <w:sz w:val="32"/>
          <w:szCs w:val="32"/>
          <w:lang w:eastAsia="en-US"/>
          <w14:ligatures w14:val="standardContextual"/>
        </w:rPr>
        <w:t xml:space="preserve"> is </w:t>
      </w:r>
      <w:r w:rsidRPr="000B5586">
        <w:rPr>
          <w:rFonts w:ascii="Abadi" w:hAnsi="Abadi"/>
          <w:color w:val="595959" w:themeColor="text1" w:themeTint="A6"/>
          <w:kern w:val="2"/>
          <w:sz w:val="32"/>
          <w:szCs w:val="32"/>
          <w:lang w:eastAsia="en-US"/>
          <w14:ligatures w14:val="standardContextual"/>
        </w:rPr>
        <w:t>using the Tkinter library for creating a GUI application. The application allows users to upload an image, select an operation (either encoding or decoding), provide a key, and then process the image accordingly. The image processing involves shuffling and reshaping the pixel values based on a key using NumPy and Pillow libraries.</w:t>
      </w:r>
    </w:p>
    <w:p w14:paraId="7D913008" w14:textId="77777777" w:rsidR="00325CF4" w:rsidRDefault="00325CF4" w:rsidP="00325CF4">
      <w:pPr>
        <w:rPr>
          <w:rFonts w:ascii="Abadi" w:hAnsi="Abadi"/>
          <w:color w:val="595959" w:themeColor="text1" w:themeTint="A6"/>
          <w:kern w:val="2"/>
          <w:sz w:val="28"/>
          <w:szCs w:val="28"/>
          <w:lang w:eastAsia="en-US"/>
          <w14:ligatures w14:val="standardContextual"/>
        </w:rPr>
      </w:pPr>
    </w:p>
    <w:p w14:paraId="715C63BD" w14:textId="343DD085" w:rsidR="00325CF4" w:rsidRPr="006B0BFB" w:rsidRDefault="00325CF4" w:rsidP="006B0BFB">
      <w:pPr>
        <w:pStyle w:val="HEEED1"/>
        <w:rPr>
          <w:sz w:val="36"/>
          <w:szCs w:val="22"/>
        </w:rPr>
      </w:pPr>
      <w:bookmarkStart w:id="51" w:name="_Toc153026878"/>
      <w:bookmarkStart w:id="52" w:name="_Toc153027152"/>
      <w:r w:rsidRPr="006B0BFB">
        <w:rPr>
          <w:sz w:val="36"/>
          <w:szCs w:val="22"/>
        </w:rPr>
        <w:lastRenderedPageBreak/>
        <w:t>references</w:t>
      </w:r>
      <w:bookmarkEnd w:id="51"/>
      <w:bookmarkEnd w:id="52"/>
      <w:r w:rsidRPr="006B0BFB">
        <w:rPr>
          <w:rFonts w:hint="cs"/>
          <w:sz w:val="36"/>
          <w:szCs w:val="22"/>
          <w:rtl/>
        </w:rPr>
        <w:t>:</w:t>
      </w:r>
    </w:p>
    <w:p w14:paraId="006B2B72" w14:textId="61E7420D" w:rsidR="00325CF4" w:rsidRPr="00CE467E" w:rsidRDefault="00325CF4" w:rsidP="00325CF4">
      <w:pPr>
        <w:rPr>
          <w:rFonts w:ascii="Abadi" w:hAnsi="Abadi"/>
          <w:color w:val="595959" w:themeColor="text1" w:themeTint="A6"/>
          <w:kern w:val="2"/>
          <w:sz w:val="36"/>
          <w:szCs w:val="36"/>
          <w:lang w:eastAsia="en-US"/>
          <w14:ligatures w14:val="standardContextual"/>
        </w:rPr>
      </w:pPr>
    </w:p>
    <w:p w14:paraId="6FB22E27" w14:textId="0AB96FA9" w:rsidR="00622DBB" w:rsidRPr="00CE467E" w:rsidRDefault="00622DBB" w:rsidP="00AC33CE">
      <w:pPr>
        <w:pStyle w:val="ListParagraph"/>
        <w:numPr>
          <w:ilvl w:val="0"/>
          <w:numId w:val="38"/>
        </w:numPr>
        <w:rPr>
          <w:rFonts w:ascii="Abadi" w:hAnsi="Abadi"/>
          <w:color w:val="595959" w:themeColor="text1" w:themeTint="A6"/>
          <w:sz w:val="36"/>
          <w:szCs w:val="36"/>
        </w:rPr>
      </w:pPr>
      <w:hyperlink r:id="rId27" w:history="1">
        <w:r w:rsidRPr="00CE467E">
          <w:rPr>
            <w:rStyle w:val="Hyperlink"/>
            <w:rFonts w:ascii="Abadi" w:hAnsi="Abadi"/>
            <w:sz w:val="36"/>
            <w:szCs w:val="36"/>
          </w:rPr>
          <w:t>https://ecampusontario.pressbooks.pub/commbusprofcdn/chapter/1-2/</w:t>
        </w:r>
      </w:hyperlink>
    </w:p>
    <w:p w14:paraId="07F05B81" w14:textId="2E18278E" w:rsidR="002517AE" w:rsidRPr="00CE467E" w:rsidRDefault="002517AE" w:rsidP="00AC33CE">
      <w:pPr>
        <w:pStyle w:val="ListParagraph"/>
        <w:numPr>
          <w:ilvl w:val="0"/>
          <w:numId w:val="38"/>
        </w:numPr>
        <w:rPr>
          <w:rFonts w:ascii="Abadi" w:hAnsi="Abadi"/>
          <w:color w:val="595959" w:themeColor="text1" w:themeTint="A6"/>
          <w:sz w:val="36"/>
          <w:szCs w:val="36"/>
        </w:rPr>
      </w:pPr>
      <w:hyperlink r:id="rId28" w:history="1">
        <w:r w:rsidRPr="00CE467E">
          <w:rPr>
            <w:rStyle w:val="Hyperlink"/>
            <w:rFonts w:ascii="Abadi" w:hAnsi="Abadi"/>
            <w:sz w:val="36"/>
            <w:szCs w:val="36"/>
          </w:rPr>
          <w:t>https://docs.python.org/3/library/hashlib.html?highlight=hashlib#module-hashlib</w:t>
        </w:r>
      </w:hyperlink>
    </w:p>
    <w:p w14:paraId="751DCE21" w14:textId="77777777" w:rsidR="00622DBB" w:rsidRPr="00CE467E" w:rsidRDefault="00622DBB" w:rsidP="00622DBB">
      <w:pPr>
        <w:pStyle w:val="ListParagraph"/>
        <w:numPr>
          <w:ilvl w:val="0"/>
          <w:numId w:val="38"/>
        </w:numPr>
        <w:rPr>
          <w:rFonts w:ascii="Abadi" w:hAnsi="Abadi"/>
          <w:color w:val="595959" w:themeColor="text1" w:themeTint="A6"/>
          <w:sz w:val="36"/>
          <w:szCs w:val="36"/>
        </w:rPr>
      </w:pPr>
      <w:hyperlink r:id="rId29" w:history="1">
        <w:r w:rsidRPr="00CE467E">
          <w:rPr>
            <w:rStyle w:val="Hyperlink"/>
            <w:rFonts w:ascii="Abadi" w:hAnsi="Abadi"/>
            <w:sz w:val="36"/>
            <w:szCs w:val="36"/>
          </w:rPr>
          <w:t>https://www.geeksforgeeks.org/sha-in-python/</w:t>
        </w:r>
      </w:hyperlink>
    </w:p>
    <w:p w14:paraId="0D8DE814" w14:textId="5577315C" w:rsidR="002517AE" w:rsidRPr="00CE467E" w:rsidRDefault="00622DBB" w:rsidP="00AC33CE">
      <w:pPr>
        <w:pStyle w:val="ListParagraph"/>
        <w:numPr>
          <w:ilvl w:val="0"/>
          <w:numId w:val="38"/>
        </w:numPr>
        <w:rPr>
          <w:rFonts w:ascii="Abadi" w:hAnsi="Abadi"/>
          <w:color w:val="595959" w:themeColor="text1" w:themeTint="A6"/>
          <w:sz w:val="36"/>
          <w:szCs w:val="36"/>
        </w:rPr>
      </w:pPr>
      <w:hyperlink r:id="rId30" w:history="1">
        <w:r w:rsidRPr="00CE467E">
          <w:rPr>
            <w:rStyle w:val="Hyperlink"/>
            <w:rFonts w:ascii="Abadi" w:hAnsi="Abadi"/>
            <w:sz w:val="36"/>
            <w:szCs w:val="36"/>
          </w:rPr>
          <w:t>https://docs.python.org/3/library/tk.html</w:t>
        </w:r>
      </w:hyperlink>
    </w:p>
    <w:p w14:paraId="75BDACCF" w14:textId="7EC96773" w:rsidR="00622DBB" w:rsidRPr="00CE467E" w:rsidRDefault="00622DBB" w:rsidP="00AC33CE">
      <w:pPr>
        <w:pStyle w:val="ListParagraph"/>
        <w:numPr>
          <w:ilvl w:val="0"/>
          <w:numId w:val="38"/>
        </w:numPr>
        <w:rPr>
          <w:rFonts w:ascii="Abadi" w:hAnsi="Abadi"/>
          <w:color w:val="595959" w:themeColor="text1" w:themeTint="A6"/>
          <w:sz w:val="36"/>
          <w:szCs w:val="36"/>
        </w:rPr>
      </w:pPr>
      <w:hyperlink r:id="rId31" w:history="1">
        <w:r w:rsidRPr="00CE467E">
          <w:rPr>
            <w:rStyle w:val="Hyperlink"/>
            <w:rFonts w:ascii="Abadi" w:hAnsi="Abadi"/>
            <w:sz w:val="36"/>
            <w:szCs w:val="36"/>
          </w:rPr>
          <w:t>https://pypi.org/project/Pillow/</w:t>
        </w:r>
      </w:hyperlink>
    </w:p>
    <w:p w14:paraId="6BC3AA35" w14:textId="34588895" w:rsidR="00622DBB" w:rsidRPr="00CE467E" w:rsidRDefault="00622DBB" w:rsidP="00AC33CE">
      <w:pPr>
        <w:pStyle w:val="ListParagraph"/>
        <w:numPr>
          <w:ilvl w:val="0"/>
          <w:numId w:val="38"/>
        </w:numPr>
        <w:rPr>
          <w:rFonts w:ascii="Abadi" w:hAnsi="Abadi"/>
          <w:color w:val="595959" w:themeColor="text1" w:themeTint="A6"/>
          <w:sz w:val="36"/>
          <w:szCs w:val="36"/>
        </w:rPr>
      </w:pPr>
      <w:hyperlink r:id="rId32" w:history="1">
        <w:r w:rsidRPr="00CE467E">
          <w:rPr>
            <w:rStyle w:val="Hyperlink"/>
            <w:rFonts w:ascii="Abadi" w:hAnsi="Abadi"/>
            <w:sz w:val="36"/>
            <w:szCs w:val="36"/>
          </w:rPr>
          <w:t>https://numpy.org/doc/stable/reference/arrays.html</w:t>
        </w:r>
      </w:hyperlink>
    </w:p>
    <w:p w14:paraId="71648B3A" w14:textId="54021513" w:rsidR="00622DBB" w:rsidRPr="00CE467E" w:rsidRDefault="00CE467E" w:rsidP="00AC33CE">
      <w:pPr>
        <w:pStyle w:val="ListParagraph"/>
        <w:numPr>
          <w:ilvl w:val="0"/>
          <w:numId w:val="38"/>
        </w:numPr>
        <w:rPr>
          <w:rFonts w:ascii="Abadi" w:hAnsi="Abadi"/>
          <w:color w:val="595959" w:themeColor="text1" w:themeTint="A6"/>
          <w:sz w:val="36"/>
          <w:szCs w:val="36"/>
        </w:rPr>
      </w:pPr>
      <w:hyperlink r:id="rId33" w:history="1">
        <w:r w:rsidRPr="00CE467E">
          <w:rPr>
            <w:rStyle w:val="Hyperlink"/>
            <w:rFonts w:ascii="Abadi" w:hAnsi="Abadi"/>
            <w:sz w:val="36"/>
            <w:szCs w:val="36"/>
          </w:rPr>
          <w:t>https://www.cisco.com/c/en/us/products/security/what-is-information-security-infosec.html</w:t>
        </w:r>
      </w:hyperlink>
    </w:p>
    <w:p w14:paraId="27C7AD40" w14:textId="77777777" w:rsidR="00CE467E" w:rsidRPr="00CE467E" w:rsidRDefault="00CE467E" w:rsidP="00CE467E">
      <w:pPr>
        <w:pStyle w:val="ListParagraph"/>
        <w:numPr>
          <w:ilvl w:val="0"/>
          <w:numId w:val="0"/>
        </w:numPr>
        <w:ind w:left="720"/>
        <w:rPr>
          <w:rFonts w:ascii="Abadi" w:hAnsi="Abadi"/>
          <w:color w:val="595959" w:themeColor="text1" w:themeTint="A6"/>
          <w:sz w:val="36"/>
          <w:szCs w:val="36"/>
        </w:rPr>
      </w:pPr>
    </w:p>
    <w:p w14:paraId="68D3A4A7" w14:textId="77777777" w:rsidR="00325CF4" w:rsidRPr="00367705" w:rsidRDefault="00325CF4" w:rsidP="00325CF4">
      <w:pPr>
        <w:ind w:left="180"/>
        <w:rPr>
          <w:rFonts w:ascii="Abadi" w:hAnsi="Abadi"/>
          <w:color w:val="595959" w:themeColor="text1" w:themeTint="A6"/>
        </w:rPr>
      </w:pPr>
    </w:p>
    <w:p w14:paraId="1A6097FD" w14:textId="77777777" w:rsidR="00325CF4" w:rsidRPr="00367705" w:rsidRDefault="00325CF4" w:rsidP="00325CF4">
      <w:pPr>
        <w:rPr>
          <w:rFonts w:ascii="Abadi" w:hAnsi="Abadi"/>
          <w:color w:val="595959" w:themeColor="text1" w:themeTint="A6"/>
        </w:rPr>
      </w:pPr>
    </w:p>
    <w:p w14:paraId="06B383B4" w14:textId="7FDDCE5A" w:rsidR="00325CF4" w:rsidRPr="00367705" w:rsidRDefault="00325CF4" w:rsidP="00325CF4">
      <w:pPr>
        <w:pStyle w:val="ListParagraph"/>
        <w:numPr>
          <w:ilvl w:val="0"/>
          <w:numId w:val="0"/>
        </w:numPr>
        <w:ind w:left="720"/>
        <w:rPr>
          <w:rFonts w:ascii="Abadi" w:hAnsi="Abadi"/>
          <w:b w:val="0"/>
          <w:bCs w:val="0"/>
          <w:color w:val="595959" w:themeColor="text1" w:themeTint="A6"/>
        </w:rPr>
      </w:pPr>
      <w:r w:rsidRPr="00367705">
        <w:rPr>
          <w:rFonts w:ascii="Abadi" w:hAnsi="Abadi"/>
          <w:b w:val="0"/>
          <w:bCs w:val="0"/>
          <w:color w:val="595959" w:themeColor="text1" w:themeTint="A6"/>
        </w:rPr>
        <w:t xml:space="preserve"> </w:t>
      </w:r>
    </w:p>
    <w:p w14:paraId="2FD04C1C" w14:textId="77777777" w:rsidR="00325CF4" w:rsidRPr="0035367B" w:rsidRDefault="00325CF4" w:rsidP="00325CF4"/>
    <w:p w14:paraId="65049F18" w14:textId="77777777" w:rsidR="00325CF4" w:rsidRDefault="00325CF4" w:rsidP="00325CF4">
      <w:pPr>
        <w:rPr>
          <w:rFonts w:ascii="Abadi" w:hAnsi="Abadi"/>
          <w:sz w:val="28"/>
          <w:szCs w:val="28"/>
        </w:rPr>
      </w:pPr>
    </w:p>
    <w:p w14:paraId="7D583C26" w14:textId="77777777" w:rsidR="00325CF4" w:rsidRDefault="00325CF4" w:rsidP="00325CF4">
      <w:pPr>
        <w:rPr>
          <w:rFonts w:ascii="Abadi" w:hAnsi="Abadi"/>
          <w:sz w:val="28"/>
          <w:szCs w:val="28"/>
        </w:rPr>
      </w:pPr>
    </w:p>
    <w:p w14:paraId="3D08753E" w14:textId="77777777" w:rsidR="00325CF4" w:rsidRDefault="00325CF4" w:rsidP="00325CF4">
      <w:pPr>
        <w:rPr>
          <w:rFonts w:ascii="Abadi" w:hAnsi="Abadi"/>
          <w:sz w:val="28"/>
          <w:szCs w:val="28"/>
        </w:rPr>
      </w:pPr>
    </w:p>
    <w:p w14:paraId="088693AF" w14:textId="77777777" w:rsidR="00325CF4" w:rsidRDefault="00325CF4" w:rsidP="00325CF4">
      <w:pPr>
        <w:rPr>
          <w:rFonts w:ascii="Abadi" w:hAnsi="Abadi"/>
          <w:sz w:val="28"/>
          <w:szCs w:val="28"/>
        </w:rPr>
      </w:pPr>
    </w:p>
    <w:p w14:paraId="2DDC50FB" w14:textId="77777777" w:rsidR="00325CF4" w:rsidRDefault="00325CF4" w:rsidP="00325CF4">
      <w:pPr>
        <w:rPr>
          <w:rFonts w:ascii="Abadi" w:hAnsi="Abadi"/>
          <w:sz w:val="28"/>
          <w:szCs w:val="28"/>
        </w:rPr>
      </w:pPr>
    </w:p>
    <w:p w14:paraId="781B6DB2" w14:textId="77777777" w:rsidR="00325CF4" w:rsidRDefault="00325CF4" w:rsidP="00325CF4">
      <w:pPr>
        <w:rPr>
          <w:rFonts w:ascii="Abadi" w:hAnsi="Abadi"/>
          <w:sz w:val="28"/>
          <w:szCs w:val="28"/>
        </w:rPr>
      </w:pPr>
    </w:p>
    <w:p w14:paraId="4F4C2E90" w14:textId="77777777" w:rsidR="00325CF4" w:rsidRDefault="00325CF4" w:rsidP="00325CF4">
      <w:pPr>
        <w:rPr>
          <w:rFonts w:ascii="Abadi" w:hAnsi="Abadi"/>
          <w:sz w:val="28"/>
          <w:szCs w:val="28"/>
        </w:rPr>
      </w:pPr>
    </w:p>
    <w:p w14:paraId="5E4D6359" w14:textId="5EE64A00" w:rsidR="00325CF4" w:rsidRDefault="00325CF4" w:rsidP="00325CF4">
      <w:pPr>
        <w:rPr>
          <w:rFonts w:ascii="Abadi" w:hAnsi="Abadi"/>
          <w:sz w:val="28"/>
          <w:szCs w:val="28"/>
        </w:rPr>
      </w:pPr>
    </w:p>
    <w:sectPr w:rsidR="00325CF4" w:rsidSect="004E0275">
      <w:footerReference w:type="default" r:id="rId34"/>
      <w:pgSz w:w="12240" w:h="15840" w:code="1"/>
      <w:pgMar w:top="1440" w:right="1440" w:bottom="1440" w:left="1440" w:header="720" w:footer="864" w:gutter="0"/>
      <w:pgBorders w:display="notFirstPage" w:offsetFrom="page">
        <w:left w:val="thinThickThinMediumGap" w:sz="24" w:space="24" w:color="DCAF18" w:themeColor="accent3" w:themeShade="E6"/>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2D767" w14:textId="77777777" w:rsidR="006977B1" w:rsidRDefault="006977B1">
      <w:pPr>
        <w:spacing w:after="0" w:line="240" w:lineRule="auto"/>
      </w:pPr>
      <w:r>
        <w:separator/>
      </w:r>
    </w:p>
  </w:endnote>
  <w:endnote w:type="continuationSeparator" w:id="0">
    <w:p w14:paraId="646A9FE4" w14:textId="77777777" w:rsidR="006977B1" w:rsidRDefault="00697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9E0CA"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BB404" w14:textId="77777777" w:rsidR="006977B1" w:rsidRDefault="006977B1">
      <w:pPr>
        <w:spacing w:after="0" w:line="240" w:lineRule="auto"/>
      </w:pPr>
      <w:r>
        <w:separator/>
      </w:r>
    </w:p>
  </w:footnote>
  <w:footnote w:type="continuationSeparator" w:id="0">
    <w:p w14:paraId="04DF48F6" w14:textId="77777777" w:rsidR="006977B1" w:rsidRDefault="006977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E56A0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06" type="#_x0000_t75" alt="Badge Tick1 with solid fill" style="width:14.4pt;height:14.4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" o:bullet="t">
        <v:imagedata r:id="rId1" o:title="" croptop="-2275f" cropbottom="-1821f" cropleft="-2275f" cropright="-1821f"/>
      </v:shape>
    </w:pict>
  </w:numPicBullet>
  <w:abstractNum w:abstractNumId="0" w15:restartNumberingAfterBreak="0">
    <w:nsid w:val="FFFFFF7C"/>
    <w:multiLevelType w:val="singleLevel"/>
    <w:tmpl w:val="4A24C16A"/>
    <w:lvl w:ilvl="0">
      <w:start w:val="1"/>
      <w:numFmt w:val="decimal"/>
      <w:lvlText w:val="%1."/>
      <w:lvlJc w:val="left"/>
      <w:pPr>
        <w:tabs>
          <w:tab w:val="num" w:pos="322"/>
        </w:tabs>
        <w:ind w:left="32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07DC8"/>
    <w:multiLevelType w:val="hybridMultilevel"/>
    <w:tmpl w:val="6C9C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C70D53"/>
    <w:multiLevelType w:val="hybridMultilevel"/>
    <w:tmpl w:val="808E6282"/>
    <w:lvl w:ilvl="0" w:tplc="9718FB6E">
      <w:start w:val="1"/>
      <w:numFmt w:val="bullet"/>
      <w:pStyle w:val="Style1"/>
      <w:lvlText w:val=""/>
      <w:lvlPicBulletId w:val="0"/>
      <w:lvlJc w:val="left"/>
      <w:pPr>
        <w:tabs>
          <w:tab w:val="num" w:pos="540"/>
        </w:tabs>
        <w:ind w:left="540" w:hanging="360"/>
      </w:pPr>
      <w:rPr>
        <w:rFonts w:ascii="Symbol" w:hAnsi="Symbol" w:hint="default"/>
      </w:rPr>
    </w:lvl>
    <w:lvl w:ilvl="1" w:tplc="CFA2F546" w:tentative="1">
      <w:start w:val="1"/>
      <w:numFmt w:val="bullet"/>
      <w:lvlText w:val=""/>
      <w:lvlJc w:val="left"/>
      <w:pPr>
        <w:tabs>
          <w:tab w:val="num" w:pos="1260"/>
        </w:tabs>
        <w:ind w:left="1260" w:hanging="360"/>
      </w:pPr>
      <w:rPr>
        <w:rFonts w:ascii="Symbol" w:hAnsi="Symbol" w:hint="default"/>
      </w:rPr>
    </w:lvl>
    <w:lvl w:ilvl="2" w:tplc="38E87902" w:tentative="1">
      <w:start w:val="1"/>
      <w:numFmt w:val="bullet"/>
      <w:lvlText w:val=""/>
      <w:lvlJc w:val="left"/>
      <w:pPr>
        <w:tabs>
          <w:tab w:val="num" w:pos="1980"/>
        </w:tabs>
        <w:ind w:left="1980" w:hanging="360"/>
      </w:pPr>
      <w:rPr>
        <w:rFonts w:ascii="Symbol" w:hAnsi="Symbol" w:hint="default"/>
      </w:rPr>
    </w:lvl>
    <w:lvl w:ilvl="3" w:tplc="D62612DC" w:tentative="1">
      <w:start w:val="1"/>
      <w:numFmt w:val="bullet"/>
      <w:lvlText w:val=""/>
      <w:lvlJc w:val="left"/>
      <w:pPr>
        <w:tabs>
          <w:tab w:val="num" w:pos="2700"/>
        </w:tabs>
        <w:ind w:left="2700" w:hanging="360"/>
      </w:pPr>
      <w:rPr>
        <w:rFonts w:ascii="Symbol" w:hAnsi="Symbol" w:hint="default"/>
      </w:rPr>
    </w:lvl>
    <w:lvl w:ilvl="4" w:tplc="BF560022" w:tentative="1">
      <w:start w:val="1"/>
      <w:numFmt w:val="bullet"/>
      <w:lvlText w:val=""/>
      <w:lvlJc w:val="left"/>
      <w:pPr>
        <w:tabs>
          <w:tab w:val="num" w:pos="3420"/>
        </w:tabs>
        <w:ind w:left="3420" w:hanging="360"/>
      </w:pPr>
      <w:rPr>
        <w:rFonts w:ascii="Symbol" w:hAnsi="Symbol" w:hint="default"/>
      </w:rPr>
    </w:lvl>
    <w:lvl w:ilvl="5" w:tplc="7DC0A6BC" w:tentative="1">
      <w:start w:val="1"/>
      <w:numFmt w:val="bullet"/>
      <w:lvlText w:val=""/>
      <w:lvlJc w:val="left"/>
      <w:pPr>
        <w:tabs>
          <w:tab w:val="num" w:pos="4140"/>
        </w:tabs>
        <w:ind w:left="4140" w:hanging="360"/>
      </w:pPr>
      <w:rPr>
        <w:rFonts w:ascii="Symbol" w:hAnsi="Symbol" w:hint="default"/>
      </w:rPr>
    </w:lvl>
    <w:lvl w:ilvl="6" w:tplc="0CDA4840" w:tentative="1">
      <w:start w:val="1"/>
      <w:numFmt w:val="bullet"/>
      <w:lvlText w:val=""/>
      <w:lvlJc w:val="left"/>
      <w:pPr>
        <w:tabs>
          <w:tab w:val="num" w:pos="4860"/>
        </w:tabs>
        <w:ind w:left="4860" w:hanging="360"/>
      </w:pPr>
      <w:rPr>
        <w:rFonts w:ascii="Symbol" w:hAnsi="Symbol" w:hint="default"/>
      </w:rPr>
    </w:lvl>
    <w:lvl w:ilvl="7" w:tplc="507ABBDE" w:tentative="1">
      <w:start w:val="1"/>
      <w:numFmt w:val="bullet"/>
      <w:lvlText w:val=""/>
      <w:lvlJc w:val="left"/>
      <w:pPr>
        <w:tabs>
          <w:tab w:val="num" w:pos="5580"/>
        </w:tabs>
        <w:ind w:left="5580" w:hanging="360"/>
      </w:pPr>
      <w:rPr>
        <w:rFonts w:ascii="Symbol" w:hAnsi="Symbol" w:hint="default"/>
      </w:rPr>
    </w:lvl>
    <w:lvl w:ilvl="8" w:tplc="E30A97B8" w:tentative="1">
      <w:start w:val="1"/>
      <w:numFmt w:val="bullet"/>
      <w:lvlText w:val=""/>
      <w:lvlJc w:val="left"/>
      <w:pPr>
        <w:tabs>
          <w:tab w:val="num" w:pos="6300"/>
        </w:tabs>
        <w:ind w:left="6300" w:hanging="360"/>
      </w:pPr>
      <w:rPr>
        <w:rFonts w:ascii="Symbol" w:hAnsi="Symbol" w:hint="default"/>
      </w:rPr>
    </w:lvl>
  </w:abstractNum>
  <w:abstractNum w:abstractNumId="12" w15:restartNumberingAfterBreak="0">
    <w:nsid w:val="05BD582D"/>
    <w:multiLevelType w:val="hybridMultilevel"/>
    <w:tmpl w:val="DC8EDEF8"/>
    <w:lvl w:ilvl="0" w:tplc="FD3EBE6C">
      <w:start w:val="1"/>
      <w:numFmt w:val="bullet"/>
      <w:pStyle w:val="Heading2"/>
      <w:lvlText w:val=""/>
      <w:lvlPicBulletId w:val="0"/>
      <w:lvlJc w:val="left"/>
      <w:pPr>
        <w:tabs>
          <w:tab w:val="num" w:pos="360"/>
        </w:tabs>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28702B"/>
    <w:multiLevelType w:val="hybridMultilevel"/>
    <w:tmpl w:val="F73AF6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59040F"/>
    <w:multiLevelType w:val="hybridMultilevel"/>
    <w:tmpl w:val="CE786EF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E25FFB"/>
    <w:multiLevelType w:val="hybridMultilevel"/>
    <w:tmpl w:val="C000303A"/>
    <w:lvl w:ilvl="0" w:tplc="28720BA2">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309E5FC0"/>
    <w:multiLevelType w:val="hybridMultilevel"/>
    <w:tmpl w:val="C54A3A4A"/>
    <w:lvl w:ilvl="0" w:tplc="A7085F60">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442E1"/>
    <w:multiLevelType w:val="hybridMultilevel"/>
    <w:tmpl w:val="4890394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E23670F"/>
    <w:multiLevelType w:val="hybridMultilevel"/>
    <w:tmpl w:val="F82446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7C9163" w:themeColor="accent1" w:themeShade="BF"/>
      </w:rPr>
    </w:lvl>
    <w:lvl w:ilvl="1">
      <w:start w:val="1"/>
      <w:numFmt w:val="decimal"/>
      <w:lvlText w:val="%2."/>
      <w:lvlJc w:val="left"/>
      <w:pPr>
        <w:ind w:left="1440" w:hanging="360"/>
      </w:pPr>
      <w:rPr>
        <w:rFonts w:hint="default"/>
        <w:color w:val="7C9163" w:themeColor="accent1" w:themeShade="BF"/>
      </w:rPr>
    </w:lvl>
    <w:lvl w:ilvl="2">
      <w:start w:val="1"/>
      <w:numFmt w:val="decimal"/>
      <w:lvlText w:val="%3."/>
      <w:lvlJc w:val="right"/>
      <w:pPr>
        <w:ind w:left="2160" w:hanging="180"/>
      </w:pPr>
      <w:rPr>
        <w:rFonts w:hint="default"/>
        <w:color w:val="7C9163" w:themeColor="accent1" w:themeShade="BF"/>
      </w:rPr>
    </w:lvl>
    <w:lvl w:ilvl="3">
      <w:start w:val="1"/>
      <w:numFmt w:val="decimal"/>
      <w:lvlText w:val="%4."/>
      <w:lvlJc w:val="left"/>
      <w:pPr>
        <w:ind w:left="2880" w:hanging="360"/>
      </w:pPr>
      <w:rPr>
        <w:rFonts w:hint="default"/>
        <w:color w:val="7C9163" w:themeColor="accent1" w:themeShade="BF"/>
      </w:rPr>
    </w:lvl>
    <w:lvl w:ilvl="4">
      <w:start w:val="1"/>
      <w:numFmt w:val="decimal"/>
      <w:lvlText w:val="%5."/>
      <w:lvlJc w:val="left"/>
      <w:pPr>
        <w:ind w:left="3600" w:hanging="360"/>
      </w:pPr>
      <w:rPr>
        <w:rFonts w:hint="default"/>
        <w:color w:val="7C9163" w:themeColor="accent1" w:themeShade="BF"/>
      </w:rPr>
    </w:lvl>
    <w:lvl w:ilvl="5">
      <w:start w:val="1"/>
      <w:numFmt w:val="decimal"/>
      <w:lvlText w:val="%6."/>
      <w:lvlJc w:val="right"/>
      <w:pPr>
        <w:ind w:left="4320" w:hanging="180"/>
      </w:pPr>
      <w:rPr>
        <w:rFonts w:hint="default"/>
        <w:color w:val="7C9163" w:themeColor="accent1" w:themeShade="BF"/>
      </w:rPr>
    </w:lvl>
    <w:lvl w:ilvl="6">
      <w:start w:val="1"/>
      <w:numFmt w:val="decimal"/>
      <w:lvlText w:val="%7."/>
      <w:lvlJc w:val="left"/>
      <w:pPr>
        <w:ind w:left="5040" w:hanging="360"/>
      </w:pPr>
      <w:rPr>
        <w:rFonts w:hint="default"/>
        <w:color w:val="7C9163" w:themeColor="accent1" w:themeShade="BF"/>
      </w:rPr>
    </w:lvl>
    <w:lvl w:ilvl="7">
      <w:start w:val="1"/>
      <w:numFmt w:val="decimal"/>
      <w:lvlText w:val="%8."/>
      <w:lvlJc w:val="left"/>
      <w:pPr>
        <w:ind w:left="5760" w:hanging="360"/>
      </w:pPr>
      <w:rPr>
        <w:rFonts w:hint="default"/>
        <w:color w:val="7C9163" w:themeColor="accent1" w:themeShade="BF"/>
      </w:rPr>
    </w:lvl>
    <w:lvl w:ilvl="8">
      <w:start w:val="1"/>
      <w:numFmt w:val="decimal"/>
      <w:lvlText w:val="%9."/>
      <w:lvlJc w:val="right"/>
      <w:pPr>
        <w:ind w:left="6480" w:hanging="180"/>
      </w:pPr>
      <w:rPr>
        <w:rFonts w:hint="default"/>
        <w:color w:val="7C9163" w:themeColor="accent1" w:themeShade="BF"/>
      </w:rPr>
    </w:lvl>
  </w:abstractNum>
  <w:abstractNum w:abstractNumId="20" w15:restartNumberingAfterBreak="0">
    <w:nsid w:val="50244E74"/>
    <w:multiLevelType w:val="hybridMultilevel"/>
    <w:tmpl w:val="23803812"/>
    <w:lvl w:ilvl="0" w:tplc="0409000F">
      <w:start w:val="6"/>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5BFA569A"/>
    <w:multiLevelType w:val="hybridMultilevel"/>
    <w:tmpl w:val="3120FA48"/>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5F1E5090"/>
    <w:multiLevelType w:val="hybridMultilevel"/>
    <w:tmpl w:val="FF0AAA5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E903A7"/>
    <w:multiLevelType w:val="hybridMultilevel"/>
    <w:tmpl w:val="D510666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3168DC"/>
    <w:multiLevelType w:val="hybridMultilevel"/>
    <w:tmpl w:val="A7946AF2"/>
    <w:lvl w:ilvl="0" w:tplc="36F6D8C2">
      <w:start w:val="1"/>
      <w:numFmt w:val="decimal"/>
      <w:pStyle w:val="HEEED3"/>
      <w:lvlText w:val="%1."/>
      <w:lvlJc w:val="left"/>
      <w:pPr>
        <w:ind w:left="540" w:hanging="360"/>
      </w:pPr>
      <w:rPr>
        <w:rFonts w:hint="default"/>
        <w:color w:val="4E74A2" w:themeColor="accent6" w:themeShade="BF"/>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653B4DE3"/>
    <w:multiLevelType w:val="hybridMultilevel"/>
    <w:tmpl w:val="1BF87B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7C9163" w:themeColor="accent1" w:themeShade="BF"/>
      </w:rPr>
    </w:lvl>
    <w:lvl w:ilvl="1">
      <w:start w:val="1"/>
      <w:numFmt w:val="bullet"/>
      <w:lvlText w:val="o"/>
      <w:lvlJc w:val="left"/>
      <w:pPr>
        <w:ind w:left="1440" w:hanging="360"/>
      </w:pPr>
      <w:rPr>
        <w:rFonts w:ascii="Courier New" w:hAnsi="Courier New" w:hint="default"/>
        <w:color w:val="7C9163" w:themeColor="accent1" w:themeShade="BF"/>
      </w:rPr>
    </w:lvl>
    <w:lvl w:ilvl="2">
      <w:start w:val="1"/>
      <w:numFmt w:val="bullet"/>
      <w:lvlText w:val=""/>
      <w:lvlJc w:val="left"/>
      <w:pPr>
        <w:ind w:left="2160" w:hanging="360"/>
      </w:pPr>
      <w:rPr>
        <w:rFonts w:ascii="Wingdings" w:hAnsi="Wingdings" w:hint="default"/>
        <w:color w:val="7C9163" w:themeColor="accent1" w:themeShade="BF"/>
      </w:rPr>
    </w:lvl>
    <w:lvl w:ilvl="3">
      <w:start w:val="1"/>
      <w:numFmt w:val="bullet"/>
      <w:lvlText w:val=""/>
      <w:lvlJc w:val="left"/>
      <w:pPr>
        <w:ind w:left="2880" w:hanging="360"/>
      </w:pPr>
      <w:rPr>
        <w:rFonts w:ascii="Symbol" w:hAnsi="Symbol" w:hint="default"/>
        <w:color w:val="7C9163" w:themeColor="accent1" w:themeShade="BF"/>
      </w:rPr>
    </w:lvl>
    <w:lvl w:ilvl="4">
      <w:start w:val="1"/>
      <w:numFmt w:val="bullet"/>
      <w:lvlText w:val="o"/>
      <w:lvlJc w:val="left"/>
      <w:pPr>
        <w:ind w:left="3600" w:hanging="360"/>
      </w:pPr>
      <w:rPr>
        <w:rFonts w:ascii="Courier New" w:hAnsi="Courier New" w:hint="default"/>
        <w:color w:val="7C9163" w:themeColor="accent1" w:themeShade="BF"/>
      </w:rPr>
    </w:lvl>
    <w:lvl w:ilvl="5">
      <w:start w:val="1"/>
      <w:numFmt w:val="bullet"/>
      <w:lvlText w:val=""/>
      <w:lvlJc w:val="left"/>
      <w:pPr>
        <w:ind w:left="4320" w:hanging="360"/>
      </w:pPr>
      <w:rPr>
        <w:rFonts w:ascii="Wingdings" w:hAnsi="Wingdings" w:hint="default"/>
        <w:color w:val="7C9163" w:themeColor="accent1" w:themeShade="BF"/>
      </w:rPr>
    </w:lvl>
    <w:lvl w:ilvl="6">
      <w:start w:val="1"/>
      <w:numFmt w:val="bullet"/>
      <w:lvlText w:val=""/>
      <w:lvlJc w:val="left"/>
      <w:pPr>
        <w:ind w:left="5040" w:hanging="360"/>
      </w:pPr>
      <w:rPr>
        <w:rFonts w:ascii="Symbol" w:hAnsi="Symbol" w:hint="default"/>
        <w:color w:val="7C9163" w:themeColor="accent1" w:themeShade="BF"/>
      </w:rPr>
    </w:lvl>
    <w:lvl w:ilvl="7">
      <w:start w:val="1"/>
      <w:numFmt w:val="bullet"/>
      <w:lvlText w:val="o"/>
      <w:lvlJc w:val="left"/>
      <w:pPr>
        <w:ind w:left="5760" w:hanging="360"/>
      </w:pPr>
      <w:rPr>
        <w:rFonts w:ascii="Courier New" w:hAnsi="Courier New" w:hint="default"/>
        <w:color w:val="7C9163" w:themeColor="accent1" w:themeShade="BF"/>
      </w:rPr>
    </w:lvl>
    <w:lvl w:ilvl="8">
      <w:start w:val="1"/>
      <w:numFmt w:val="bullet"/>
      <w:lvlText w:val=""/>
      <w:lvlJc w:val="left"/>
      <w:pPr>
        <w:ind w:left="6480" w:hanging="360"/>
      </w:pPr>
      <w:rPr>
        <w:rFonts w:ascii="Wingdings" w:hAnsi="Wingdings" w:hint="default"/>
        <w:color w:val="7C9163" w:themeColor="accent1" w:themeShade="BF"/>
      </w:rPr>
    </w:lvl>
  </w:abstractNum>
  <w:abstractNum w:abstractNumId="27" w15:restartNumberingAfterBreak="0">
    <w:nsid w:val="68524DA6"/>
    <w:multiLevelType w:val="hybridMultilevel"/>
    <w:tmpl w:val="514AF74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6B08EC"/>
    <w:multiLevelType w:val="hybridMultilevel"/>
    <w:tmpl w:val="D8E68B0A"/>
    <w:lvl w:ilvl="0" w:tplc="224AD8E8">
      <w:start w:val="1"/>
      <w:numFmt w:val="decimal"/>
      <w:lvlText w:val="%1."/>
      <w:lvlJc w:val="left"/>
      <w:pPr>
        <w:ind w:left="540" w:hanging="360"/>
      </w:pPr>
      <w:rPr>
        <w:rFonts w:hint="default"/>
        <w:color w:val="809EC2" w:themeColor="accent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363289122">
    <w:abstractNumId w:val="9"/>
  </w:num>
  <w:num w:numId="2" w16cid:durableId="1773436715">
    <w:abstractNumId w:val="26"/>
  </w:num>
  <w:num w:numId="3" w16cid:durableId="394398141">
    <w:abstractNumId w:val="26"/>
    <w:lvlOverride w:ilvl="0">
      <w:startOverride w:val="1"/>
    </w:lvlOverride>
  </w:num>
  <w:num w:numId="4" w16cid:durableId="65955723">
    <w:abstractNumId w:val="12"/>
  </w:num>
  <w:num w:numId="5" w16cid:durableId="900142883">
    <w:abstractNumId w:val="7"/>
  </w:num>
  <w:num w:numId="6" w16cid:durableId="1106651772">
    <w:abstractNumId w:val="6"/>
  </w:num>
  <w:num w:numId="7" w16cid:durableId="1284071850">
    <w:abstractNumId w:val="5"/>
  </w:num>
  <w:num w:numId="8" w16cid:durableId="2023974801">
    <w:abstractNumId w:val="4"/>
  </w:num>
  <w:num w:numId="9" w16cid:durableId="815872695">
    <w:abstractNumId w:val="8"/>
  </w:num>
  <w:num w:numId="10" w16cid:durableId="551623239">
    <w:abstractNumId w:val="3"/>
  </w:num>
  <w:num w:numId="11" w16cid:durableId="1153762191">
    <w:abstractNumId w:val="2"/>
  </w:num>
  <w:num w:numId="12" w16cid:durableId="1139957664">
    <w:abstractNumId w:val="1"/>
  </w:num>
  <w:num w:numId="13" w16cid:durableId="1142621376">
    <w:abstractNumId w:val="0"/>
  </w:num>
  <w:num w:numId="14" w16cid:durableId="8878826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148622">
    <w:abstractNumId w:val="19"/>
  </w:num>
  <w:num w:numId="16" w16cid:durableId="778329487">
    <w:abstractNumId w:val="16"/>
  </w:num>
  <w:num w:numId="17" w16cid:durableId="1940796964">
    <w:abstractNumId w:val="11"/>
  </w:num>
  <w:num w:numId="18" w16cid:durableId="1265764111">
    <w:abstractNumId w:val="23"/>
  </w:num>
  <w:num w:numId="19" w16cid:durableId="2007904026">
    <w:abstractNumId w:val="24"/>
  </w:num>
  <w:num w:numId="20" w16cid:durableId="1426267777">
    <w:abstractNumId w:val="25"/>
  </w:num>
  <w:num w:numId="21" w16cid:durableId="1640841702">
    <w:abstractNumId w:val="27"/>
  </w:num>
  <w:num w:numId="22" w16cid:durableId="1455636904">
    <w:abstractNumId w:val="16"/>
  </w:num>
  <w:num w:numId="23" w16cid:durableId="1463842785">
    <w:abstractNumId w:val="16"/>
  </w:num>
  <w:num w:numId="24" w16cid:durableId="1322348710">
    <w:abstractNumId w:val="16"/>
  </w:num>
  <w:num w:numId="25" w16cid:durableId="776024841">
    <w:abstractNumId w:val="16"/>
  </w:num>
  <w:num w:numId="26" w16cid:durableId="1152795147">
    <w:abstractNumId w:val="16"/>
  </w:num>
  <w:num w:numId="27" w16cid:durableId="1283924093">
    <w:abstractNumId w:val="14"/>
  </w:num>
  <w:num w:numId="28" w16cid:durableId="1912348452">
    <w:abstractNumId w:val="22"/>
  </w:num>
  <w:num w:numId="29" w16cid:durableId="1504512660">
    <w:abstractNumId w:val="13"/>
  </w:num>
  <w:num w:numId="30" w16cid:durableId="813713818">
    <w:abstractNumId w:val="16"/>
    <w:lvlOverride w:ilvl="0">
      <w:startOverride w:val="1"/>
    </w:lvlOverride>
  </w:num>
  <w:num w:numId="31" w16cid:durableId="1014915300">
    <w:abstractNumId w:val="17"/>
  </w:num>
  <w:num w:numId="32" w16cid:durableId="1264803344">
    <w:abstractNumId w:val="16"/>
  </w:num>
  <w:num w:numId="33" w16cid:durableId="544175414">
    <w:abstractNumId w:val="21"/>
  </w:num>
  <w:num w:numId="34" w16cid:durableId="2029061537">
    <w:abstractNumId w:val="16"/>
  </w:num>
  <w:num w:numId="35" w16cid:durableId="109512376">
    <w:abstractNumId w:val="18"/>
  </w:num>
  <w:num w:numId="36" w16cid:durableId="925965329">
    <w:abstractNumId w:val="16"/>
  </w:num>
  <w:num w:numId="37" w16cid:durableId="74711573">
    <w:abstractNumId w:val="20"/>
  </w:num>
  <w:num w:numId="38" w16cid:durableId="1208183534">
    <w:abstractNumId w:val="10"/>
  </w:num>
  <w:num w:numId="39" w16cid:durableId="1717269008">
    <w:abstractNumId w:val="15"/>
  </w:num>
  <w:num w:numId="40" w16cid:durableId="1851870783">
    <w:abstractNumId w:val="28"/>
  </w:num>
  <w:num w:numId="41" w16cid:durableId="632364717">
    <w:abstractNumId w:val="24"/>
  </w:num>
  <w:num w:numId="42" w16cid:durableId="2139448886">
    <w:abstractNumId w:val="24"/>
  </w:num>
  <w:num w:numId="43" w16cid:durableId="1662343611">
    <w:abstractNumId w:val="24"/>
  </w:num>
  <w:num w:numId="44" w16cid:durableId="1063216150">
    <w:abstractNumId w:val="24"/>
  </w:num>
  <w:num w:numId="45" w16cid:durableId="1167868419">
    <w:abstractNumId w:val="24"/>
  </w:num>
  <w:num w:numId="46" w16cid:durableId="1234121004">
    <w:abstractNumId w:val="24"/>
  </w:num>
  <w:num w:numId="47" w16cid:durableId="1579630317">
    <w:abstractNumId w:val="12"/>
  </w:num>
  <w:num w:numId="48" w16cid:durableId="1287008585">
    <w:abstractNumId w:val="24"/>
    <w:lvlOverride w:ilvl="0">
      <w:startOverride w:val="3"/>
    </w:lvlOverride>
  </w:num>
  <w:num w:numId="49" w16cid:durableId="102960411">
    <w:abstractNumId w:val="12"/>
  </w:num>
  <w:num w:numId="50" w16cid:durableId="276105307">
    <w:abstractNumId w:val="24"/>
  </w:num>
  <w:num w:numId="51" w16cid:durableId="1368407101">
    <w:abstractNumId w:val="24"/>
  </w:num>
  <w:num w:numId="52" w16cid:durableId="278804135">
    <w:abstractNumId w:val="24"/>
  </w:num>
  <w:num w:numId="53" w16cid:durableId="491992809">
    <w:abstractNumId w:val="24"/>
  </w:num>
  <w:num w:numId="54" w16cid:durableId="467599743">
    <w:abstractNumId w:val="24"/>
  </w:num>
  <w:num w:numId="55" w16cid:durableId="643126881">
    <w:abstractNumId w:val="24"/>
  </w:num>
  <w:num w:numId="56" w16cid:durableId="904338537">
    <w:abstractNumId w:val="24"/>
  </w:num>
  <w:num w:numId="57" w16cid:durableId="1076510219">
    <w:abstractNumId w:val="24"/>
  </w:num>
  <w:num w:numId="58" w16cid:durableId="1199198983">
    <w:abstractNumId w:val="24"/>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AE6"/>
    <w:rsid w:val="000232EA"/>
    <w:rsid w:val="00023DA4"/>
    <w:rsid w:val="000277C5"/>
    <w:rsid w:val="0004739A"/>
    <w:rsid w:val="00083B37"/>
    <w:rsid w:val="000A0612"/>
    <w:rsid w:val="000B3ABF"/>
    <w:rsid w:val="000B4CCC"/>
    <w:rsid w:val="000B5586"/>
    <w:rsid w:val="000D2E70"/>
    <w:rsid w:val="000E3526"/>
    <w:rsid w:val="00106749"/>
    <w:rsid w:val="001067A1"/>
    <w:rsid w:val="00175DE0"/>
    <w:rsid w:val="00181694"/>
    <w:rsid w:val="001850F5"/>
    <w:rsid w:val="0019104B"/>
    <w:rsid w:val="001A153F"/>
    <w:rsid w:val="001A728E"/>
    <w:rsid w:val="001C242B"/>
    <w:rsid w:val="001D0728"/>
    <w:rsid w:val="001D3121"/>
    <w:rsid w:val="001E042A"/>
    <w:rsid w:val="001E7FB0"/>
    <w:rsid w:val="00206A9A"/>
    <w:rsid w:val="00225505"/>
    <w:rsid w:val="00226C1D"/>
    <w:rsid w:val="002517AE"/>
    <w:rsid w:val="002733C4"/>
    <w:rsid w:val="002816A9"/>
    <w:rsid w:val="00285895"/>
    <w:rsid w:val="00325CF4"/>
    <w:rsid w:val="00325DA6"/>
    <w:rsid w:val="003312ED"/>
    <w:rsid w:val="0035367B"/>
    <w:rsid w:val="00357FD0"/>
    <w:rsid w:val="00364C97"/>
    <w:rsid w:val="00367705"/>
    <w:rsid w:val="00367896"/>
    <w:rsid w:val="00385CDF"/>
    <w:rsid w:val="00394B50"/>
    <w:rsid w:val="003B1B90"/>
    <w:rsid w:val="003C3C36"/>
    <w:rsid w:val="004018C1"/>
    <w:rsid w:val="004378BC"/>
    <w:rsid w:val="00446879"/>
    <w:rsid w:val="00462216"/>
    <w:rsid w:val="004727F4"/>
    <w:rsid w:val="0047771A"/>
    <w:rsid w:val="00490485"/>
    <w:rsid w:val="004A0A8D"/>
    <w:rsid w:val="004B0CDB"/>
    <w:rsid w:val="004C5EC7"/>
    <w:rsid w:val="004D474F"/>
    <w:rsid w:val="004E0275"/>
    <w:rsid w:val="004E0E4E"/>
    <w:rsid w:val="004F0DDF"/>
    <w:rsid w:val="00535D67"/>
    <w:rsid w:val="00550965"/>
    <w:rsid w:val="005518EA"/>
    <w:rsid w:val="00560249"/>
    <w:rsid w:val="00575B92"/>
    <w:rsid w:val="005D0951"/>
    <w:rsid w:val="005D4DC9"/>
    <w:rsid w:val="005F7999"/>
    <w:rsid w:val="00610BA3"/>
    <w:rsid w:val="00622DBB"/>
    <w:rsid w:val="00626EDA"/>
    <w:rsid w:val="0063680F"/>
    <w:rsid w:val="006401F4"/>
    <w:rsid w:val="006802D1"/>
    <w:rsid w:val="00680E37"/>
    <w:rsid w:val="006977B1"/>
    <w:rsid w:val="00697A39"/>
    <w:rsid w:val="006B0BFB"/>
    <w:rsid w:val="006C025B"/>
    <w:rsid w:val="006C3A7B"/>
    <w:rsid w:val="006C679C"/>
    <w:rsid w:val="006D7FF8"/>
    <w:rsid w:val="007035B6"/>
    <w:rsid w:val="00704472"/>
    <w:rsid w:val="00706D6A"/>
    <w:rsid w:val="00722FB6"/>
    <w:rsid w:val="00734BB5"/>
    <w:rsid w:val="00780705"/>
    <w:rsid w:val="00791457"/>
    <w:rsid w:val="007B5814"/>
    <w:rsid w:val="007F372E"/>
    <w:rsid w:val="00800D9C"/>
    <w:rsid w:val="008471C0"/>
    <w:rsid w:val="0085445A"/>
    <w:rsid w:val="0087771F"/>
    <w:rsid w:val="008A72D5"/>
    <w:rsid w:val="008D5E06"/>
    <w:rsid w:val="008D6D77"/>
    <w:rsid w:val="008E631E"/>
    <w:rsid w:val="0090054E"/>
    <w:rsid w:val="00914873"/>
    <w:rsid w:val="00954BFF"/>
    <w:rsid w:val="00963CF3"/>
    <w:rsid w:val="00971F80"/>
    <w:rsid w:val="009A1CF0"/>
    <w:rsid w:val="009B1731"/>
    <w:rsid w:val="009C0227"/>
    <w:rsid w:val="009C4FF2"/>
    <w:rsid w:val="009E2B16"/>
    <w:rsid w:val="00A475C3"/>
    <w:rsid w:val="00A67939"/>
    <w:rsid w:val="00A67AE6"/>
    <w:rsid w:val="00A93357"/>
    <w:rsid w:val="00AA316B"/>
    <w:rsid w:val="00AB0705"/>
    <w:rsid w:val="00AB36A4"/>
    <w:rsid w:val="00AC33CE"/>
    <w:rsid w:val="00AF6696"/>
    <w:rsid w:val="00B04D5B"/>
    <w:rsid w:val="00B05004"/>
    <w:rsid w:val="00B36A1E"/>
    <w:rsid w:val="00B36D5F"/>
    <w:rsid w:val="00B462DE"/>
    <w:rsid w:val="00B80D0D"/>
    <w:rsid w:val="00B87131"/>
    <w:rsid w:val="00BC1FD2"/>
    <w:rsid w:val="00BC550E"/>
    <w:rsid w:val="00BD16D5"/>
    <w:rsid w:val="00BD7D71"/>
    <w:rsid w:val="00BE3695"/>
    <w:rsid w:val="00C226DC"/>
    <w:rsid w:val="00C244A1"/>
    <w:rsid w:val="00C305F6"/>
    <w:rsid w:val="00C45268"/>
    <w:rsid w:val="00C6069E"/>
    <w:rsid w:val="00C749E6"/>
    <w:rsid w:val="00C76CE4"/>
    <w:rsid w:val="00C92C41"/>
    <w:rsid w:val="00C94B82"/>
    <w:rsid w:val="00CA22D1"/>
    <w:rsid w:val="00CD39E3"/>
    <w:rsid w:val="00CE467E"/>
    <w:rsid w:val="00CF0523"/>
    <w:rsid w:val="00D212E6"/>
    <w:rsid w:val="00D42A38"/>
    <w:rsid w:val="00D443EB"/>
    <w:rsid w:val="00D50009"/>
    <w:rsid w:val="00D57E3E"/>
    <w:rsid w:val="00DB24CB"/>
    <w:rsid w:val="00DF5013"/>
    <w:rsid w:val="00E2018B"/>
    <w:rsid w:val="00E218A3"/>
    <w:rsid w:val="00E23ECA"/>
    <w:rsid w:val="00E41C52"/>
    <w:rsid w:val="00E47C34"/>
    <w:rsid w:val="00E75C30"/>
    <w:rsid w:val="00E93548"/>
    <w:rsid w:val="00E9640A"/>
    <w:rsid w:val="00ED7DC4"/>
    <w:rsid w:val="00F135C6"/>
    <w:rsid w:val="00F1508D"/>
    <w:rsid w:val="00F1586E"/>
    <w:rsid w:val="00F208EE"/>
    <w:rsid w:val="00F37B71"/>
    <w:rsid w:val="00F65862"/>
    <w:rsid w:val="00FA51EF"/>
    <w:rsid w:val="00FB568E"/>
    <w:rsid w:val="00FF38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695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8BC"/>
    <w:rPr>
      <w:color w:val="000000" w:themeColor="text1"/>
    </w:rPr>
  </w:style>
  <w:style w:type="paragraph" w:styleId="Heading1">
    <w:name w:val="heading 1"/>
    <w:basedOn w:val="Normal"/>
    <w:next w:val="Normal"/>
    <w:link w:val="Heading1Char"/>
    <w:uiPriority w:val="9"/>
    <w:qFormat/>
    <w:rsid w:val="00C94B82"/>
    <w:pPr>
      <w:keepNext/>
      <w:keepLines/>
      <w:spacing w:before="600" w:after="240" w:line="240" w:lineRule="auto"/>
      <w:outlineLvl w:val="0"/>
    </w:pPr>
    <w:rPr>
      <w:rFonts w:asciiTheme="majorHAnsi" w:hAnsiTheme="majorHAnsi" w:cs="Times New Roman (Body CS)"/>
      <w:b/>
      <w:bCs/>
      <w:caps/>
      <w:color w:val="7C354D" w:themeColor="accent4" w:themeShade="80"/>
      <w:spacing w:val="10"/>
      <w:sz w:val="28"/>
    </w:rPr>
  </w:style>
  <w:style w:type="paragraph" w:styleId="Heading2">
    <w:name w:val="heading 2"/>
    <w:basedOn w:val="Normal"/>
    <w:next w:val="Normal"/>
    <w:link w:val="Heading2Char"/>
    <w:uiPriority w:val="9"/>
    <w:unhideWhenUsed/>
    <w:qFormat/>
    <w:rsid w:val="00E41C52"/>
    <w:pPr>
      <w:keepNext/>
      <w:keepLines/>
      <w:numPr>
        <w:numId w:val="4"/>
      </w:numPr>
      <w:spacing w:before="360" w:after="120" w:line="240" w:lineRule="auto"/>
      <w:outlineLvl w:val="1"/>
    </w:pPr>
    <w:rPr>
      <w:rFonts w:cs="Times New Roman (Body CS)"/>
      <w:b/>
      <w:bCs/>
      <w:color w:val="B55374" w:themeColor="accent4" w:themeShade="BF"/>
      <w:spacing w:val="10"/>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526041"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7C9163"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7C9163"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42A38"/>
    <w:pPr>
      <w:spacing w:after="0" w:line="420" w:lineRule="exact"/>
    </w:pPr>
    <w:rPr>
      <w:rFonts w:asciiTheme="majorHAnsi" w:eastAsiaTheme="majorEastAsia" w:hAnsiTheme="majorHAnsi" w:cs="Times New Roman (Headings CS)"/>
      <w:caps/>
      <w:color w:val="B55374" w:themeColor="accent4" w:themeShade="BF"/>
      <w:spacing w:val="10"/>
      <w:kern w:val="28"/>
      <w:sz w:val="40"/>
    </w:rPr>
  </w:style>
  <w:style w:type="character" w:customStyle="1" w:styleId="TitleChar">
    <w:name w:val="Title Char"/>
    <w:basedOn w:val="DefaultParagraphFont"/>
    <w:link w:val="Title"/>
    <w:uiPriority w:val="1"/>
    <w:rsid w:val="00D42A38"/>
    <w:rPr>
      <w:rFonts w:asciiTheme="majorHAnsi" w:eastAsiaTheme="majorEastAsia" w:hAnsiTheme="majorHAnsi" w:cs="Times New Roman (Headings CS)"/>
      <w:caps/>
      <w:color w:val="B55374" w:themeColor="accent4" w:themeShade="BF"/>
      <w:spacing w:val="10"/>
      <w:kern w:val="28"/>
      <w:sz w:val="4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D42A38"/>
    <w:pPr>
      <w:numPr>
        <w:ilvl w:val="1"/>
      </w:numPr>
      <w:spacing w:before="80" w:after="0" w:line="280" w:lineRule="exact"/>
    </w:pPr>
    <w:rPr>
      <w:rFonts w:cs="Times New Roman (Body CS)"/>
      <w:b/>
      <w:bCs/>
      <w:color w:val="B55374" w:themeColor="accent4" w:themeShade="BF"/>
      <w:spacing w:val="10"/>
      <w:sz w:val="24"/>
    </w:rPr>
  </w:style>
  <w:style w:type="character" w:customStyle="1" w:styleId="SubtitleChar">
    <w:name w:val="Subtitle Char"/>
    <w:basedOn w:val="DefaultParagraphFont"/>
    <w:link w:val="Subtitle"/>
    <w:uiPriority w:val="2"/>
    <w:rsid w:val="00D42A38"/>
    <w:rPr>
      <w:rFonts w:cs="Times New Roman (Body CS)"/>
      <w:b/>
      <w:bCs/>
      <w:color w:val="B55374" w:themeColor="accent4" w:themeShade="BF"/>
      <w:spacing w:val="10"/>
      <w:sz w:val="24"/>
    </w:rPr>
  </w:style>
  <w:style w:type="character" w:customStyle="1" w:styleId="Heading1Char">
    <w:name w:val="Heading 1 Char"/>
    <w:basedOn w:val="DefaultParagraphFont"/>
    <w:link w:val="Heading1"/>
    <w:uiPriority w:val="9"/>
    <w:rsid w:val="00C94B82"/>
    <w:rPr>
      <w:rFonts w:asciiTheme="majorHAnsi" w:hAnsiTheme="majorHAnsi" w:cs="Times New Roman (Body CS)"/>
      <w:b/>
      <w:bCs/>
      <w:caps/>
      <w:color w:val="7C354D" w:themeColor="accent4" w:themeShade="80"/>
      <w:spacing w:val="1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ECF0E9"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526041" w:themeColor="accent1" w:themeShade="7F"/>
      <w:sz w:val="24"/>
      <w:szCs w:val="24"/>
    </w:rPr>
  </w:style>
  <w:style w:type="character" w:customStyle="1" w:styleId="Heading2Char">
    <w:name w:val="Heading 2 Char"/>
    <w:basedOn w:val="DefaultParagraphFont"/>
    <w:link w:val="Heading2"/>
    <w:uiPriority w:val="9"/>
    <w:rsid w:val="00E41C52"/>
    <w:rPr>
      <w:rFonts w:cs="Times New Roman (Body CS)"/>
      <w:b/>
      <w:bCs/>
      <w:color w:val="B55374" w:themeColor="accent4" w:themeShade="BF"/>
      <w:spacing w:val="10"/>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536142"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536142"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CellMar>
        <w:top w:w="29" w:type="dxa"/>
        <w:bottom w:w="29" w:type="dxa"/>
      </w:tblCellMar>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insideV w:val="nil"/>
        </w:tcBorders>
        <w:shd w:val="clear" w:color="auto" w:fill="A5B592" w:themeFill="accent1"/>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A5B592" w:themeColor="accent1"/>
        <w:left w:val="single" w:sz="4" w:space="0" w:color="A5B592" w:themeColor="accent1"/>
        <w:bottom w:val="single" w:sz="4" w:space="0" w:color="A5B592" w:themeColor="accent1"/>
        <w:right w:val="single" w:sz="4" w:space="0" w:color="A5B592" w:themeColor="accent1"/>
        <w:insideH w:val="single" w:sz="4" w:space="0" w:color="A5B592" w:themeColor="accent1"/>
        <w:insideV w:val="single" w:sz="4" w:space="0" w:color="A5B592" w:themeColor="accent1"/>
      </w:tblBorders>
      <w:tblCellMar>
        <w:left w:w="144" w:type="dxa"/>
        <w:right w:w="144" w:type="dxa"/>
      </w:tblCellMar>
    </w:tblPr>
    <w:tblStylePr w:type="firstRow">
      <w:pPr>
        <w:keepNext/>
        <w:wordWrap/>
      </w:pPr>
      <w:rPr>
        <w:b/>
      </w:rPr>
      <w:tblPr/>
      <w:tcPr>
        <w:shd w:val="clear" w:color="auto" w:fill="ECF0E9" w:themeFill="accent1" w:themeFillTint="33"/>
        <w:vAlign w:val="bottom"/>
      </w:tcPr>
    </w:tblStylePr>
    <w:tblStylePr w:type="lastRow">
      <w:rPr>
        <w:b/>
        <w:color w:val="FFFFFF" w:themeColor="background1"/>
      </w:rPr>
      <w:tblPr/>
      <w:tcPr>
        <w:shd w:val="clear" w:color="auto" w:fill="A5B592"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7C9163"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7C9163"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7C9163"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7C9163" w:themeColor="accent1" w:themeShade="BF"/>
        <w:bottom w:val="single" w:sz="4" w:space="10" w:color="7C9163" w:themeColor="accent1" w:themeShade="BF"/>
      </w:pBdr>
      <w:spacing w:before="360" w:after="360"/>
      <w:ind w:left="864" w:right="864"/>
      <w:jc w:val="center"/>
    </w:pPr>
    <w:rPr>
      <w:i/>
      <w:iCs/>
      <w:color w:val="7C9163" w:themeColor="accent1" w:themeShade="BF"/>
    </w:rPr>
  </w:style>
  <w:style w:type="character" w:customStyle="1" w:styleId="IntenseQuoteChar">
    <w:name w:val="Intense Quote Char"/>
    <w:basedOn w:val="DefaultParagraphFont"/>
    <w:link w:val="IntenseQuote"/>
    <w:uiPriority w:val="30"/>
    <w:semiHidden/>
    <w:rsid w:val="008D5E06"/>
    <w:rPr>
      <w:i/>
      <w:iCs/>
      <w:color w:val="7C9163" w:themeColor="accent1" w:themeShade="BF"/>
    </w:rPr>
  </w:style>
  <w:style w:type="character" w:styleId="IntenseReference">
    <w:name w:val="Intense Reference"/>
    <w:basedOn w:val="DefaultParagraphFont"/>
    <w:uiPriority w:val="32"/>
    <w:semiHidden/>
    <w:unhideWhenUsed/>
    <w:qFormat/>
    <w:rsid w:val="008D5E06"/>
    <w:rPr>
      <w:b/>
      <w:bCs/>
      <w:caps w:val="0"/>
      <w:smallCaps/>
      <w:color w:val="7C9163" w:themeColor="accent1" w:themeShade="BF"/>
      <w:spacing w:val="5"/>
    </w:rPr>
  </w:style>
  <w:style w:type="paragraph" w:styleId="BlockText">
    <w:name w:val="Block Text"/>
    <w:basedOn w:val="Normal"/>
    <w:uiPriority w:val="99"/>
    <w:semiHidden/>
    <w:unhideWhenUsed/>
    <w:rsid w:val="008D5E06"/>
    <w:pPr>
      <w:pBdr>
        <w:top w:val="single" w:sz="2" w:space="10" w:color="7C9163" w:themeColor="accent1" w:themeShade="BF"/>
        <w:left w:val="single" w:sz="2" w:space="10" w:color="7C9163" w:themeColor="accent1" w:themeShade="BF"/>
        <w:bottom w:val="single" w:sz="2" w:space="10" w:color="7C9163" w:themeColor="accent1" w:themeShade="BF"/>
        <w:right w:val="single" w:sz="2" w:space="10" w:color="7C9163" w:themeColor="accent1" w:themeShade="BF"/>
      </w:pBdr>
      <w:ind w:left="1152" w:right="1152"/>
    </w:pPr>
    <w:rPr>
      <w:rFonts w:eastAsiaTheme="minorEastAsia"/>
      <w:i/>
      <w:iCs/>
      <w:color w:val="7C9163" w:themeColor="accent1" w:themeShade="BF"/>
    </w:rPr>
  </w:style>
  <w:style w:type="character" w:styleId="Hyperlink">
    <w:name w:val="Hyperlink"/>
    <w:basedOn w:val="DefaultParagraphFont"/>
    <w:uiPriority w:val="99"/>
    <w:unhideWhenUsed/>
    <w:rsid w:val="008D5E06"/>
    <w:rPr>
      <w:color w:val="4E74A2"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fo">
    <w:name w:val="Info"/>
    <w:basedOn w:val="Normal"/>
    <w:qFormat/>
    <w:rsid w:val="009C0227"/>
    <w:pPr>
      <w:keepNext/>
      <w:spacing w:before="120" w:after="120" w:line="240" w:lineRule="auto"/>
    </w:pPr>
  </w:style>
  <w:style w:type="character" w:styleId="Emphasis">
    <w:name w:val="Emphasis"/>
    <w:uiPriority w:val="20"/>
    <w:qFormat/>
    <w:rsid w:val="004E0E4E"/>
    <w:rPr>
      <w:b/>
      <w:i w:val="0"/>
      <w:iCs/>
      <w:color w:val="auto"/>
    </w:rPr>
  </w:style>
  <w:style w:type="paragraph" w:styleId="NoSpacing">
    <w:name w:val="No Spacing"/>
    <w:link w:val="NoSpacingChar"/>
    <w:uiPriority w:val="1"/>
    <w:qFormat/>
    <w:rsid w:val="00C226DC"/>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26DC"/>
    <w:rPr>
      <w:rFonts w:eastAsiaTheme="minorEastAsia"/>
      <w:color w:val="auto"/>
      <w:sz w:val="22"/>
      <w:szCs w:val="22"/>
      <w:lang w:eastAsia="en-US"/>
    </w:rPr>
  </w:style>
  <w:style w:type="paragraph" w:styleId="ListParagraph">
    <w:name w:val="List Paragraph"/>
    <w:basedOn w:val="Normal"/>
    <w:uiPriority w:val="34"/>
    <w:qFormat/>
    <w:rsid w:val="0035367B"/>
    <w:pPr>
      <w:numPr>
        <w:numId w:val="16"/>
      </w:numPr>
      <w:spacing w:after="160" w:line="259" w:lineRule="auto"/>
      <w:contextualSpacing/>
      <w:jc w:val="both"/>
    </w:pPr>
    <w:rPr>
      <w:b/>
      <w:bCs/>
      <w:color w:val="auto"/>
      <w:kern w:val="2"/>
      <w:sz w:val="28"/>
      <w:szCs w:val="28"/>
      <w:lang w:eastAsia="en-US"/>
      <w14:ligatures w14:val="standardContextual"/>
    </w:rPr>
  </w:style>
  <w:style w:type="character" w:styleId="UnresolvedMention">
    <w:name w:val="Unresolved Mention"/>
    <w:basedOn w:val="DefaultParagraphFont"/>
    <w:uiPriority w:val="99"/>
    <w:semiHidden/>
    <w:unhideWhenUsed/>
    <w:rsid w:val="00AC33CE"/>
    <w:rPr>
      <w:color w:val="605E5C"/>
      <w:shd w:val="clear" w:color="auto" w:fill="E1DFDD"/>
    </w:rPr>
  </w:style>
  <w:style w:type="paragraph" w:customStyle="1" w:styleId="Introduction">
    <w:name w:val="Introduction"/>
    <w:basedOn w:val="Heading1"/>
    <w:link w:val="IntroductionChar"/>
    <w:qFormat/>
    <w:rsid w:val="00462216"/>
    <w:rPr>
      <w:b w:val="0"/>
      <w:bCs w:val="0"/>
      <w:caps w:val="0"/>
      <w:sz w:val="32"/>
      <w:szCs w:val="32"/>
    </w:rPr>
  </w:style>
  <w:style w:type="character" w:customStyle="1" w:styleId="IntroductionChar">
    <w:name w:val="Introduction Char"/>
    <w:basedOn w:val="Heading1Char"/>
    <w:link w:val="Introduction"/>
    <w:rsid w:val="00462216"/>
    <w:rPr>
      <w:rFonts w:asciiTheme="majorHAnsi" w:hAnsiTheme="majorHAnsi" w:cs="Times New Roman (Body CS)"/>
      <w:b w:val="0"/>
      <w:bCs w:val="0"/>
      <w:caps w:val="0"/>
      <w:color w:val="7C354D" w:themeColor="accent4" w:themeShade="80"/>
      <w:spacing w:val="10"/>
      <w:sz w:val="32"/>
      <w:szCs w:val="32"/>
    </w:rPr>
  </w:style>
  <w:style w:type="paragraph" w:customStyle="1" w:styleId="DETAILEDCODEANALYSIS">
    <w:name w:val="DETAILED CODE ANALYSIS"/>
    <w:basedOn w:val="Heading1"/>
    <w:link w:val="DETAILEDCODEANALYSISChar"/>
    <w:qFormat/>
    <w:rsid w:val="00462216"/>
    <w:rPr>
      <w:noProof/>
      <w:sz w:val="32"/>
      <w:szCs w:val="32"/>
    </w:rPr>
  </w:style>
  <w:style w:type="character" w:customStyle="1" w:styleId="DETAILEDCODEANALYSISChar">
    <w:name w:val="DETAILED CODE ANALYSIS Char"/>
    <w:basedOn w:val="Heading1Char"/>
    <w:link w:val="DETAILEDCODEANALYSIS"/>
    <w:rsid w:val="00462216"/>
    <w:rPr>
      <w:rFonts w:asciiTheme="majorHAnsi" w:hAnsiTheme="majorHAnsi" w:cs="Times New Roman (Body CS)"/>
      <w:b/>
      <w:bCs/>
      <w:caps/>
      <w:noProof/>
      <w:color w:val="7C354D" w:themeColor="accent4" w:themeShade="80"/>
      <w:spacing w:val="10"/>
      <w:sz w:val="32"/>
      <w:szCs w:val="32"/>
    </w:rPr>
  </w:style>
  <w:style w:type="paragraph" w:customStyle="1" w:styleId="Style1">
    <w:name w:val="Style1"/>
    <w:basedOn w:val="Heading2"/>
    <w:link w:val="Style1Char"/>
    <w:qFormat/>
    <w:rsid w:val="00462216"/>
    <w:pPr>
      <w:numPr>
        <w:numId w:val="17"/>
      </w:numPr>
    </w:pPr>
    <w:rPr>
      <w:sz w:val="32"/>
      <w:szCs w:val="32"/>
    </w:rPr>
  </w:style>
  <w:style w:type="character" w:customStyle="1" w:styleId="Style1Char">
    <w:name w:val="Style1 Char"/>
    <w:basedOn w:val="Heading2Char"/>
    <w:link w:val="Style1"/>
    <w:rsid w:val="00462216"/>
    <w:rPr>
      <w:rFonts w:cs="Times New Roman (Body CS)"/>
      <w:b/>
      <w:bCs/>
      <w:color w:val="B55374" w:themeColor="accent4" w:themeShade="BF"/>
      <w:spacing w:val="10"/>
      <w:sz w:val="32"/>
      <w:szCs w:val="32"/>
    </w:rPr>
  </w:style>
  <w:style w:type="paragraph" w:customStyle="1" w:styleId="Style2">
    <w:name w:val="Style2"/>
    <w:basedOn w:val="Heading2"/>
    <w:link w:val="Style2Char"/>
    <w:qFormat/>
    <w:rsid w:val="00462216"/>
    <w:pPr>
      <w:numPr>
        <w:numId w:val="17"/>
      </w:numPr>
    </w:pPr>
    <w:rPr>
      <w:rFonts w:ascii="Abadi" w:hAnsi="Abadi"/>
      <w:noProof/>
      <w:color w:val="595959" w:themeColor="text1" w:themeTint="A6"/>
      <w:kern w:val="2"/>
      <w:sz w:val="32"/>
      <w:szCs w:val="32"/>
      <w:lang w:eastAsia="en-US"/>
    </w:rPr>
  </w:style>
  <w:style w:type="character" w:customStyle="1" w:styleId="Style2Char">
    <w:name w:val="Style2 Char"/>
    <w:basedOn w:val="Heading2Char"/>
    <w:link w:val="Style2"/>
    <w:rsid w:val="00462216"/>
    <w:rPr>
      <w:rFonts w:ascii="Abadi" w:hAnsi="Abadi" w:cs="Times New Roman (Body CS)"/>
      <w:b/>
      <w:bCs/>
      <w:noProof/>
      <w:color w:val="595959" w:themeColor="text1" w:themeTint="A6"/>
      <w:spacing w:val="10"/>
      <w:kern w:val="2"/>
      <w:sz w:val="32"/>
      <w:szCs w:val="32"/>
      <w:lang w:eastAsia="en-US"/>
    </w:rPr>
  </w:style>
  <w:style w:type="paragraph" w:styleId="TOCHeading">
    <w:name w:val="TOC Heading"/>
    <w:basedOn w:val="Heading1"/>
    <w:next w:val="Normal"/>
    <w:uiPriority w:val="39"/>
    <w:unhideWhenUsed/>
    <w:qFormat/>
    <w:rsid w:val="00C749E6"/>
    <w:pPr>
      <w:spacing w:before="240" w:after="0" w:line="259" w:lineRule="auto"/>
      <w:outlineLvl w:val="9"/>
    </w:pPr>
    <w:rPr>
      <w:rFonts w:eastAsiaTheme="majorEastAsia" w:cstheme="majorBidi"/>
      <w:b w:val="0"/>
      <w:bCs w:val="0"/>
      <w:caps w:val="0"/>
      <w:color w:val="7C9163" w:themeColor="accent1" w:themeShade="BF"/>
      <w:spacing w:val="0"/>
      <w:sz w:val="32"/>
      <w:szCs w:val="32"/>
      <w:lang w:eastAsia="en-US"/>
    </w:rPr>
  </w:style>
  <w:style w:type="paragraph" w:styleId="TOC2">
    <w:name w:val="toc 2"/>
    <w:basedOn w:val="Normal"/>
    <w:next w:val="Normal"/>
    <w:autoRedefine/>
    <w:uiPriority w:val="39"/>
    <w:unhideWhenUsed/>
    <w:rsid w:val="00C749E6"/>
    <w:pPr>
      <w:spacing w:after="100" w:line="259" w:lineRule="auto"/>
      <w:ind w:left="220"/>
    </w:pPr>
    <w:rPr>
      <w:rFonts w:eastAsiaTheme="minorEastAsia" w:cs="Times New Roman"/>
      <w:color w:val="auto"/>
      <w:sz w:val="22"/>
      <w:szCs w:val="22"/>
      <w:lang w:eastAsia="en-US"/>
    </w:rPr>
  </w:style>
  <w:style w:type="paragraph" w:styleId="TOC1">
    <w:name w:val="toc 1"/>
    <w:basedOn w:val="Normal"/>
    <w:next w:val="Normal"/>
    <w:autoRedefine/>
    <w:uiPriority w:val="39"/>
    <w:unhideWhenUsed/>
    <w:rsid w:val="00C749E6"/>
    <w:pPr>
      <w:spacing w:after="100" w:line="259" w:lineRule="auto"/>
    </w:pPr>
    <w:rPr>
      <w:rFonts w:eastAsiaTheme="minorEastAsia" w:cs="Times New Roman"/>
      <w:color w:val="auto"/>
      <w:sz w:val="22"/>
      <w:szCs w:val="22"/>
      <w:lang w:eastAsia="en-US"/>
    </w:rPr>
  </w:style>
  <w:style w:type="paragraph" w:styleId="TOC3">
    <w:name w:val="toc 3"/>
    <w:basedOn w:val="Normal"/>
    <w:next w:val="Normal"/>
    <w:autoRedefine/>
    <w:uiPriority w:val="39"/>
    <w:unhideWhenUsed/>
    <w:rsid w:val="00C749E6"/>
    <w:pPr>
      <w:spacing w:after="100" w:line="259" w:lineRule="auto"/>
      <w:ind w:left="440"/>
    </w:pPr>
    <w:rPr>
      <w:rFonts w:eastAsiaTheme="minorEastAsia" w:cs="Times New Roman"/>
      <w:color w:val="auto"/>
      <w:sz w:val="22"/>
      <w:szCs w:val="22"/>
      <w:lang w:eastAsia="en-US"/>
    </w:rPr>
  </w:style>
  <w:style w:type="paragraph" w:customStyle="1" w:styleId="HEEED1">
    <w:name w:val="HEEED1"/>
    <w:basedOn w:val="Heading1"/>
    <w:link w:val="HEEED1Char"/>
    <w:qFormat/>
    <w:rsid w:val="00A475C3"/>
  </w:style>
  <w:style w:type="character" w:customStyle="1" w:styleId="HEEED1Char">
    <w:name w:val="HEEED1 Char"/>
    <w:basedOn w:val="IntroductionChar"/>
    <w:link w:val="HEEED1"/>
    <w:rsid w:val="00A475C3"/>
    <w:rPr>
      <w:rFonts w:asciiTheme="majorHAnsi" w:hAnsiTheme="majorHAnsi" w:cs="Times New Roman (Body CS)"/>
      <w:b/>
      <w:bCs/>
      <w:caps/>
      <w:color w:val="7C354D" w:themeColor="accent4" w:themeShade="80"/>
      <w:spacing w:val="10"/>
      <w:sz w:val="28"/>
      <w:szCs w:val="32"/>
    </w:rPr>
  </w:style>
  <w:style w:type="paragraph" w:customStyle="1" w:styleId="HEEED2">
    <w:name w:val="HEEED2"/>
    <w:basedOn w:val="Heading2"/>
    <w:link w:val="HEEED2Char"/>
    <w:qFormat/>
    <w:rsid w:val="00A475C3"/>
  </w:style>
  <w:style w:type="character" w:customStyle="1" w:styleId="HEEED2Char">
    <w:name w:val="HEEED2 Char"/>
    <w:basedOn w:val="Heading2Char"/>
    <w:link w:val="HEEED2"/>
    <w:rsid w:val="00A475C3"/>
    <w:rPr>
      <w:rFonts w:cs="Times New Roman (Body CS)"/>
      <w:b/>
      <w:bCs/>
      <w:color w:val="B55374" w:themeColor="accent4" w:themeShade="BF"/>
      <w:spacing w:val="10"/>
      <w:sz w:val="24"/>
    </w:rPr>
  </w:style>
  <w:style w:type="paragraph" w:customStyle="1" w:styleId="HEEED3">
    <w:name w:val="HEEED3"/>
    <w:basedOn w:val="Heading3"/>
    <w:link w:val="HEEED3Char"/>
    <w:qFormat/>
    <w:rsid w:val="00A475C3"/>
    <w:pPr>
      <w:numPr>
        <w:numId w:val="19"/>
      </w:numPr>
      <w:spacing w:before="360" w:after="120" w:line="240" w:lineRule="auto"/>
      <w:outlineLvl w:val="1"/>
    </w:pPr>
    <w:rPr>
      <w:rFonts w:cs="Times New Roman (Body CS)"/>
      <w:color w:val="4E74A2" w:themeColor="accent6" w:themeShade="BF"/>
      <w:spacing w:val="10"/>
      <w:sz w:val="32"/>
      <w:szCs w:val="32"/>
    </w:rPr>
  </w:style>
  <w:style w:type="character" w:customStyle="1" w:styleId="HEEED3Char">
    <w:name w:val="HEEED3 Char"/>
    <w:basedOn w:val="Heading3Char"/>
    <w:link w:val="HEEED3"/>
    <w:rsid w:val="00A475C3"/>
    <w:rPr>
      <w:rFonts w:asciiTheme="majorHAnsi" w:eastAsiaTheme="majorEastAsia" w:hAnsiTheme="majorHAnsi" w:cs="Times New Roman (Body CS)"/>
      <w:color w:val="4E74A2" w:themeColor="accent6" w:themeShade="BF"/>
      <w:spacing w:val="10"/>
      <w:sz w:val="32"/>
      <w:szCs w:val="32"/>
    </w:rPr>
  </w:style>
  <w:style w:type="paragraph" w:customStyle="1" w:styleId="HEEED4">
    <w:name w:val="HEEED4"/>
    <w:basedOn w:val="Heading4"/>
    <w:link w:val="HEEED4Char"/>
    <w:qFormat/>
    <w:rsid w:val="00A475C3"/>
    <w:pPr>
      <w:spacing w:line="240" w:lineRule="auto"/>
    </w:pPr>
    <w:rPr>
      <w:rFonts w:ascii="Abadi" w:hAnsi="Abadi"/>
      <w:b/>
      <w:bCs/>
      <w:i w:val="0"/>
      <w:sz w:val="32"/>
      <w:szCs w:val="32"/>
    </w:rPr>
  </w:style>
  <w:style w:type="character" w:customStyle="1" w:styleId="HEEED4Char">
    <w:name w:val="HEEED4 Char"/>
    <w:basedOn w:val="Heading4Char"/>
    <w:link w:val="HEEED4"/>
    <w:rsid w:val="00A475C3"/>
    <w:rPr>
      <w:rFonts w:ascii="Abadi" w:eastAsiaTheme="majorEastAsia" w:hAnsi="Abadi" w:cstheme="majorBidi"/>
      <w:b/>
      <w:bCs/>
      <w:i w:val="0"/>
      <w:iCs/>
      <w:color w:val="7C9163" w:themeColor="accent1" w:themeShade="BF"/>
      <w:sz w:val="32"/>
      <w:szCs w:val="32"/>
    </w:rPr>
  </w:style>
  <w:style w:type="paragraph" w:styleId="TOC4">
    <w:name w:val="toc 4"/>
    <w:basedOn w:val="Normal"/>
    <w:next w:val="Normal"/>
    <w:autoRedefine/>
    <w:uiPriority w:val="39"/>
    <w:unhideWhenUsed/>
    <w:rsid w:val="00A475C3"/>
    <w:pPr>
      <w:spacing w:after="100"/>
      <w:ind w:left="540"/>
    </w:pPr>
  </w:style>
  <w:style w:type="paragraph" w:customStyle="1" w:styleId="HED3">
    <w:name w:val="HED3"/>
    <w:basedOn w:val="HEEED3"/>
    <w:link w:val="HED3Char"/>
    <w:qFormat/>
    <w:rsid w:val="00F135C6"/>
    <w:pPr>
      <w:outlineLvl w:val="2"/>
    </w:pPr>
    <w:rPr>
      <w:rFonts w:asciiTheme="majorBidi" w:hAnsiTheme="majorBidi"/>
      <w:color w:val="4E74A2" w:themeColor="accent6" w:themeShade="BF"/>
    </w:rPr>
  </w:style>
  <w:style w:type="character" w:customStyle="1" w:styleId="HED3Char">
    <w:name w:val="HED3 Char"/>
    <w:basedOn w:val="HEEED3Char"/>
    <w:link w:val="HED3"/>
    <w:rsid w:val="00F135C6"/>
    <w:rPr>
      <w:rFonts w:asciiTheme="majorBidi" w:eastAsiaTheme="majorEastAsia" w:hAnsiTheme="majorBidi" w:cs="Times New Roman (Body CS)"/>
      <w:color w:val="4E74A2" w:themeColor="accent6" w:themeShade="BF"/>
      <w:spacing w:val="1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cisco.com/c/en/us/products/security/what-is-information-security-infosec.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sha-in-pyth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numpy.org/doc/stable/reference/arrays.html"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python.org/3/library/hashlib.html?highlight=hashlib#module-hashlib"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hyperlink" Target="https://pypi.org/project/Pillo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campusontario.pressbooks.pub/commbusprofcdn/chapter/1-2/" TargetMode="External"/><Relationship Id="rId30" Type="http://schemas.openxmlformats.org/officeDocument/2006/relationships/hyperlink" Target="https://docs.python.org/3/library/tk.html"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CA9DC-585F-4800-9BC4-58E827CA84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C64F0E-02A2-48CB-8562-4E8DB07921E8}">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F2D1228-205F-4B5E-93DC-95BDD112F3EC}">
  <ds:schemaRefs>
    <ds:schemaRef ds:uri="http://schemas.microsoft.com/sharepoint/v3/contenttype/forms"/>
  </ds:schemaRefs>
</ds:datastoreItem>
</file>

<file path=customXml/itemProps4.xml><?xml version="1.0" encoding="utf-8"?>
<ds:datastoreItem xmlns:ds="http://schemas.openxmlformats.org/officeDocument/2006/customXml" ds:itemID="{7E082204-DEFE-432C-84BB-01F9C7C82A64}">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14</Pages>
  <Words>2322</Words>
  <Characters>13237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PIXEL PUZZLE MASTER</vt:lpstr>
    </vt:vector>
  </TitlesOfParts>
  <Manager/>
  <Company/>
  <LinksUpToDate>false</LinksUpToDate>
  <CharactersWithSpaces>15528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 PUZZLE MASTER</dc:title>
  <dc:creator/>
  <cp:lastModifiedBy/>
  <cp:revision>1</cp:revision>
  <dcterms:created xsi:type="dcterms:W3CDTF">2023-12-08T16:04:00Z</dcterms:created>
  <dcterms:modified xsi:type="dcterms:W3CDTF">2023-12-09T12:23:00Z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